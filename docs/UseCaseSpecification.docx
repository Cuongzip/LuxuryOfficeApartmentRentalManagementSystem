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6B9DE6" w14:textId="77777777" w:rsidR="001F7E5E" w:rsidRPr="002361B3" w:rsidRDefault="001F7E5E">
      <w:pPr>
        <w:rPr>
          <w:rFonts w:cs="Times New Roman"/>
          <w:color w:val="000000" w:themeColor="text1"/>
          <w:szCs w:val="24"/>
        </w:rPr>
      </w:pPr>
    </w:p>
    <w:p w14:paraId="29956D0D" w14:textId="77777777" w:rsidR="001F7E5E" w:rsidRPr="002361B3" w:rsidRDefault="00000000" w:rsidP="00E2500C">
      <w:pPr>
        <w:pStyle w:val="Heading1"/>
      </w:pPr>
      <w:r w:rsidRPr="002361B3">
        <w:t>1. UC01 - Đặc tả Use Case: Đăng nhập</w:t>
      </w:r>
    </w:p>
    <w:tbl>
      <w:tblPr>
        <w:tblStyle w:val="TableGrid"/>
        <w:tblW w:w="0" w:type="auto"/>
        <w:jc w:val="center"/>
        <w:tblLook w:val="04A0" w:firstRow="1" w:lastRow="0" w:firstColumn="1" w:lastColumn="0" w:noHBand="0" w:noVBand="1"/>
      </w:tblPr>
      <w:tblGrid>
        <w:gridCol w:w="3884"/>
        <w:gridCol w:w="2589"/>
        <w:gridCol w:w="2877"/>
      </w:tblGrid>
      <w:tr w:rsidR="001F7E5E" w:rsidRPr="002361B3" w14:paraId="3F2144BF" w14:textId="77777777">
        <w:trPr>
          <w:jc w:val="center"/>
        </w:trPr>
        <w:tc>
          <w:tcPr>
            <w:tcW w:w="3888" w:type="dxa"/>
            <w:tcMar>
              <w:top w:w="120" w:type="dxa"/>
              <w:left w:w="150" w:type="dxa"/>
              <w:bottom w:w="120" w:type="dxa"/>
              <w:right w:w="150" w:type="dxa"/>
            </w:tcMar>
          </w:tcPr>
          <w:p w14:paraId="64856629"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Tên Use Case: </w:t>
            </w:r>
          </w:p>
          <w:p w14:paraId="6CAD15F3"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Đăng nhập</w:t>
            </w:r>
          </w:p>
        </w:tc>
        <w:tc>
          <w:tcPr>
            <w:tcW w:w="2592" w:type="dxa"/>
            <w:tcMar>
              <w:top w:w="120" w:type="dxa"/>
              <w:left w:w="150" w:type="dxa"/>
              <w:bottom w:w="120" w:type="dxa"/>
              <w:right w:w="150" w:type="dxa"/>
            </w:tcMar>
          </w:tcPr>
          <w:p w14:paraId="472FEA10"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ID: </w:t>
            </w:r>
          </w:p>
          <w:p w14:paraId="1433391D"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UC01</w:t>
            </w:r>
          </w:p>
        </w:tc>
        <w:tc>
          <w:tcPr>
            <w:tcW w:w="2880" w:type="dxa"/>
            <w:tcMar>
              <w:top w:w="120" w:type="dxa"/>
              <w:left w:w="150" w:type="dxa"/>
              <w:bottom w:w="120" w:type="dxa"/>
              <w:right w:w="150" w:type="dxa"/>
            </w:tcMar>
          </w:tcPr>
          <w:p w14:paraId="0C22C416"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Mức quan trọng: </w:t>
            </w:r>
          </w:p>
          <w:p w14:paraId="2CC93C76"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Cao</w:t>
            </w:r>
          </w:p>
        </w:tc>
      </w:tr>
      <w:tr w:rsidR="001F7E5E" w:rsidRPr="002361B3" w14:paraId="145F815F" w14:textId="77777777">
        <w:trPr>
          <w:jc w:val="center"/>
        </w:trPr>
        <w:tc>
          <w:tcPr>
            <w:tcW w:w="3888" w:type="dxa"/>
            <w:tcMar>
              <w:top w:w="120" w:type="dxa"/>
              <w:left w:w="150" w:type="dxa"/>
              <w:bottom w:w="120" w:type="dxa"/>
              <w:right w:w="150" w:type="dxa"/>
            </w:tcMar>
          </w:tcPr>
          <w:p w14:paraId="7A5730F8"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Tác nhân chính: </w:t>
            </w:r>
          </w:p>
          <w:p w14:paraId="7DFE9546" w14:textId="4ABB725B" w:rsidR="001F7E5E" w:rsidRPr="002361B3" w:rsidRDefault="00000000">
            <w:pPr>
              <w:spacing w:after="80"/>
              <w:rPr>
                <w:rFonts w:cs="Times New Roman"/>
                <w:color w:val="000000" w:themeColor="text1"/>
                <w:szCs w:val="24"/>
              </w:rPr>
            </w:pPr>
            <w:r w:rsidRPr="002361B3">
              <w:rPr>
                <w:rFonts w:cs="Times New Roman"/>
                <w:color w:val="000000" w:themeColor="text1"/>
                <w:szCs w:val="24"/>
              </w:rPr>
              <w:t xml:space="preserve">Người dùng hệ thống </w:t>
            </w:r>
          </w:p>
        </w:tc>
        <w:tc>
          <w:tcPr>
            <w:tcW w:w="2880" w:type="dxa"/>
            <w:gridSpan w:val="2"/>
            <w:tcMar>
              <w:top w:w="120" w:type="dxa"/>
              <w:left w:w="150" w:type="dxa"/>
              <w:bottom w:w="120" w:type="dxa"/>
              <w:right w:w="150" w:type="dxa"/>
            </w:tcMar>
          </w:tcPr>
          <w:p w14:paraId="2AB18FF3"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Loại Use Case: </w:t>
            </w:r>
          </w:p>
          <w:p w14:paraId="78EC17F1"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Chính</w:t>
            </w:r>
          </w:p>
        </w:tc>
      </w:tr>
      <w:tr w:rsidR="001F7E5E" w:rsidRPr="002361B3" w14:paraId="3D54EB1B" w14:textId="77777777">
        <w:trPr>
          <w:jc w:val="center"/>
        </w:trPr>
        <w:tc>
          <w:tcPr>
            <w:tcW w:w="2880" w:type="dxa"/>
            <w:gridSpan w:val="3"/>
            <w:tcMar>
              <w:top w:w="120" w:type="dxa"/>
              <w:left w:w="150" w:type="dxa"/>
              <w:bottom w:w="120" w:type="dxa"/>
              <w:right w:w="150" w:type="dxa"/>
            </w:tcMar>
          </w:tcPr>
          <w:p w14:paraId="2EF2E710" w14:textId="34143D31" w:rsidR="001F7E5E" w:rsidRPr="002361B3" w:rsidRDefault="00000000">
            <w:pPr>
              <w:spacing w:after="80"/>
              <w:rPr>
                <w:rFonts w:cs="Times New Roman"/>
                <w:color w:val="000000" w:themeColor="text1"/>
                <w:szCs w:val="24"/>
              </w:rPr>
            </w:pPr>
            <w:r w:rsidRPr="002361B3">
              <w:rPr>
                <w:rFonts w:cs="Times New Roman"/>
                <w:b/>
                <w:color w:val="000000" w:themeColor="text1"/>
                <w:szCs w:val="24"/>
              </w:rPr>
              <w:t>Người liên quan và công việc quan tâm:</w:t>
            </w:r>
          </w:p>
          <w:p w14:paraId="37972A94"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Người dùng hệ thống: Muốn truy cập hệ thống để sử dụng các chức năng theo vai trò.</w:t>
            </w:r>
          </w:p>
          <w:p w14:paraId="3D493A78"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Ban quản lý tòa nhà: Muốn kiểm soát an toàn bảo mật, phân quyền truy cập thông tin.</w:t>
            </w:r>
          </w:p>
        </w:tc>
      </w:tr>
      <w:tr w:rsidR="001F7E5E" w:rsidRPr="002361B3" w14:paraId="73BCD2DA" w14:textId="77777777">
        <w:trPr>
          <w:jc w:val="center"/>
        </w:trPr>
        <w:tc>
          <w:tcPr>
            <w:tcW w:w="2880" w:type="dxa"/>
            <w:gridSpan w:val="3"/>
            <w:tcMar>
              <w:top w:w="120" w:type="dxa"/>
              <w:left w:w="150" w:type="dxa"/>
              <w:bottom w:w="120" w:type="dxa"/>
              <w:right w:w="150" w:type="dxa"/>
            </w:tcMar>
          </w:tcPr>
          <w:p w14:paraId="7DCC38A8"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Mô tả tóm tắt: </w:t>
            </w:r>
          </w:p>
          <w:p w14:paraId="1EA67AAC" w14:textId="7F3621C3" w:rsidR="001F7E5E" w:rsidRPr="002361B3" w:rsidRDefault="00000000">
            <w:pPr>
              <w:spacing w:after="80"/>
              <w:rPr>
                <w:rFonts w:cs="Times New Roman"/>
                <w:color w:val="000000" w:themeColor="text1"/>
                <w:szCs w:val="24"/>
              </w:rPr>
            </w:pPr>
            <w:r w:rsidRPr="002361B3">
              <w:rPr>
                <w:rFonts w:cs="Times New Roman"/>
                <w:color w:val="000000" w:themeColor="text1"/>
                <w:szCs w:val="24"/>
              </w:rPr>
              <w:t>Người dùng nhập địa chỉ Email và Mật khẩu để được hệ thống xác thực và truy cập vào các chức năng quản lý, thao tác tương ứng với vai trò của họ.</w:t>
            </w:r>
          </w:p>
        </w:tc>
      </w:tr>
      <w:tr w:rsidR="001F7E5E" w:rsidRPr="002361B3" w14:paraId="4B7A1B9F" w14:textId="77777777">
        <w:trPr>
          <w:jc w:val="center"/>
        </w:trPr>
        <w:tc>
          <w:tcPr>
            <w:tcW w:w="2880" w:type="dxa"/>
            <w:gridSpan w:val="3"/>
            <w:tcMar>
              <w:top w:w="120" w:type="dxa"/>
              <w:left w:w="150" w:type="dxa"/>
              <w:bottom w:w="120" w:type="dxa"/>
              <w:right w:w="150" w:type="dxa"/>
            </w:tcMar>
          </w:tcPr>
          <w:p w14:paraId="2DF1E224"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Ràng buộc: </w:t>
            </w:r>
          </w:p>
          <w:p w14:paraId="6B69F9CC" w14:textId="5ABA31C5" w:rsidR="001F7E5E" w:rsidRPr="002361B3" w:rsidRDefault="00000000">
            <w:pPr>
              <w:spacing w:after="80"/>
              <w:rPr>
                <w:rFonts w:cs="Times New Roman"/>
                <w:color w:val="000000" w:themeColor="text1"/>
                <w:szCs w:val="24"/>
              </w:rPr>
            </w:pPr>
            <w:r w:rsidRPr="002361B3">
              <w:rPr>
                <w:rFonts w:cs="Times New Roman"/>
                <w:color w:val="000000" w:themeColor="text1"/>
                <w:szCs w:val="24"/>
              </w:rPr>
              <w:t>Người dùng phải có tài khoản hợp lệ đã kích hoạt trong hệ thống và thiết bị có kết nối mạng Internet ổn định.</w:t>
            </w:r>
          </w:p>
          <w:p w14:paraId="5BA10643"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Loại: Ràng buộc hệ thống &amp; người dùng</w:t>
            </w:r>
          </w:p>
        </w:tc>
      </w:tr>
      <w:tr w:rsidR="001F7E5E" w:rsidRPr="002361B3" w14:paraId="443075DA" w14:textId="77777777">
        <w:trPr>
          <w:jc w:val="center"/>
        </w:trPr>
        <w:tc>
          <w:tcPr>
            <w:tcW w:w="2880" w:type="dxa"/>
            <w:gridSpan w:val="3"/>
            <w:tcMar>
              <w:top w:w="120" w:type="dxa"/>
              <w:left w:w="150" w:type="dxa"/>
              <w:bottom w:w="120" w:type="dxa"/>
              <w:right w:w="150" w:type="dxa"/>
            </w:tcMar>
          </w:tcPr>
          <w:p w14:paraId="26827017" w14:textId="7AC074A2" w:rsidR="001F7E5E" w:rsidRPr="002361B3" w:rsidRDefault="00000000">
            <w:pPr>
              <w:spacing w:after="80"/>
              <w:rPr>
                <w:rFonts w:cs="Times New Roman"/>
                <w:color w:val="000000" w:themeColor="text1"/>
                <w:szCs w:val="24"/>
              </w:rPr>
            </w:pPr>
            <w:r w:rsidRPr="002361B3">
              <w:rPr>
                <w:rFonts w:cs="Times New Roman"/>
                <w:b/>
                <w:color w:val="000000" w:themeColor="text1"/>
                <w:szCs w:val="24"/>
              </w:rPr>
              <w:t>Các mối quan hệ:</w:t>
            </w:r>
          </w:p>
          <w:p w14:paraId="7512E736" w14:textId="66CC107B" w:rsidR="001F7E5E" w:rsidRPr="002361B3" w:rsidRDefault="00000000">
            <w:pPr>
              <w:spacing w:after="80"/>
              <w:rPr>
                <w:rFonts w:cs="Times New Roman"/>
                <w:color w:val="000000" w:themeColor="text1"/>
                <w:szCs w:val="24"/>
              </w:rPr>
            </w:pPr>
            <w:r w:rsidRPr="002361B3">
              <w:rPr>
                <w:rFonts w:cs="Times New Roman"/>
                <w:color w:val="000000" w:themeColor="text1"/>
                <w:szCs w:val="24"/>
              </w:rPr>
              <w:t xml:space="preserve">Kết hợp: Người dùng hệ thống </w:t>
            </w:r>
          </w:p>
          <w:p w14:paraId="713D000B"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Bao hàm: Không có</w:t>
            </w:r>
          </w:p>
          <w:p w14:paraId="6B72C5DF" w14:textId="3462696B" w:rsidR="002361B3" w:rsidRPr="00FE57BF" w:rsidRDefault="00000000" w:rsidP="002361B3">
            <w:pPr>
              <w:spacing w:after="80"/>
              <w:rPr>
                <w:color w:val="000000" w:themeColor="text1"/>
              </w:rPr>
            </w:pPr>
            <w:r w:rsidRPr="002361B3">
              <w:rPr>
                <w:rFonts w:cs="Times New Roman"/>
                <w:color w:val="000000" w:themeColor="text1"/>
                <w:szCs w:val="24"/>
              </w:rPr>
              <w:t xml:space="preserve">Mở rộng: </w:t>
            </w:r>
            <w:r w:rsidR="00126ED5">
              <w:rPr>
                <w:color w:val="000000" w:themeColor="text1"/>
                <w:sz w:val="22"/>
              </w:rPr>
              <w:t>Không có</w:t>
            </w:r>
          </w:p>
          <w:p w14:paraId="0E573F9F" w14:textId="001CC9B5" w:rsidR="001F7E5E" w:rsidRPr="002361B3" w:rsidRDefault="00000000" w:rsidP="002361B3">
            <w:pPr>
              <w:spacing w:after="80"/>
              <w:rPr>
                <w:rFonts w:cs="Times New Roman"/>
                <w:color w:val="000000" w:themeColor="text1"/>
                <w:szCs w:val="24"/>
              </w:rPr>
            </w:pPr>
            <w:r w:rsidRPr="002361B3">
              <w:rPr>
                <w:rFonts w:cs="Times New Roman"/>
                <w:color w:val="000000" w:themeColor="text1"/>
                <w:szCs w:val="24"/>
              </w:rPr>
              <w:t>Tổng quát hóa: Tất cả các tác nhân chuyên biệt (Quản lý, Nhân viên, An ninh, Khách hàng) đều kế thừa quyền đăng nhập này.</w:t>
            </w:r>
          </w:p>
        </w:tc>
      </w:tr>
      <w:tr w:rsidR="001F7E5E" w:rsidRPr="002361B3" w14:paraId="38AF6A7E" w14:textId="77777777">
        <w:trPr>
          <w:jc w:val="center"/>
        </w:trPr>
        <w:tc>
          <w:tcPr>
            <w:tcW w:w="2880" w:type="dxa"/>
            <w:gridSpan w:val="3"/>
            <w:tcMar>
              <w:top w:w="120" w:type="dxa"/>
              <w:left w:w="150" w:type="dxa"/>
              <w:bottom w:w="120" w:type="dxa"/>
              <w:right w:w="150" w:type="dxa"/>
            </w:tcMar>
          </w:tcPr>
          <w:p w14:paraId="122603CA" w14:textId="2D1DE0CB" w:rsidR="001F7E5E" w:rsidRPr="002361B3" w:rsidRDefault="00000000">
            <w:pPr>
              <w:spacing w:after="80"/>
              <w:rPr>
                <w:rFonts w:cs="Times New Roman"/>
                <w:color w:val="000000" w:themeColor="text1"/>
                <w:szCs w:val="24"/>
              </w:rPr>
            </w:pPr>
            <w:r w:rsidRPr="002361B3">
              <w:rPr>
                <w:rFonts w:cs="Times New Roman"/>
                <w:b/>
                <w:color w:val="000000" w:themeColor="text1"/>
                <w:szCs w:val="24"/>
              </w:rPr>
              <w:t>Các dòng sự kiện tổng quát chính</w:t>
            </w:r>
          </w:p>
          <w:p w14:paraId="3E724D54" w14:textId="77777777" w:rsidR="00FE57BF" w:rsidRDefault="00FE57BF" w:rsidP="00A91C9E">
            <w:pPr>
              <w:pStyle w:val="ListParagraph"/>
              <w:numPr>
                <w:ilvl w:val="0"/>
                <w:numId w:val="7"/>
              </w:numPr>
              <w:spacing w:after="80"/>
              <w:rPr>
                <w:rFonts w:cs="Times New Roman"/>
                <w:color w:val="000000" w:themeColor="text1"/>
                <w:szCs w:val="24"/>
              </w:rPr>
            </w:pPr>
            <w:r w:rsidRPr="00FE57BF">
              <w:rPr>
                <w:rFonts w:cs="Times New Roman"/>
                <w:color w:val="000000" w:themeColor="text1"/>
                <w:szCs w:val="24"/>
              </w:rPr>
              <w:t>Người dùng truy cập vào chức năng đăng nhập của hệ thống.</w:t>
            </w:r>
          </w:p>
          <w:p w14:paraId="699A8638" w14:textId="5DBD339F" w:rsidR="001F7E5E" w:rsidRPr="002361B3" w:rsidRDefault="00000000" w:rsidP="00A91C9E">
            <w:pPr>
              <w:pStyle w:val="ListParagraph"/>
              <w:numPr>
                <w:ilvl w:val="0"/>
                <w:numId w:val="7"/>
              </w:numPr>
              <w:spacing w:after="80"/>
              <w:rPr>
                <w:rFonts w:cs="Times New Roman"/>
                <w:color w:val="000000" w:themeColor="text1"/>
                <w:szCs w:val="24"/>
              </w:rPr>
            </w:pPr>
            <w:r w:rsidRPr="002361B3">
              <w:rPr>
                <w:rFonts w:cs="Times New Roman"/>
                <w:color w:val="000000" w:themeColor="text1"/>
                <w:szCs w:val="24"/>
              </w:rPr>
              <w:t>Hệ thống hiển thị form đăng nhập yêu cầu Email và Mật khẩu.</w:t>
            </w:r>
          </w:p>
          <w:p w14:paraId="681BFBB1" w14:textId="29CB5A6B" w:rsidR="001F7E5E" w:rsidRDefault="00000000" w:rsidP="00A91C9E">
            <w:pPr>
              <w:pStyle w:val="ListParagraph"/>
              <w:numPr>
                <w:ilvl w:val="0"/>
                <w:numId w:val="7"/>
              </w:numPr>
              <w:spacing w:after="80"/>
              <w:rPr>
                <w:rFonts w:cs="Times New Roman"/>
                <w:color w:val="000000" w:themeColor="text1"/>
                <w:szCs w:val="24"/>
              </w:rPr>
            </w:pPr>
            <w:r w:rsidRPr="002361B3">
              <w:rPr>
                <w:rFonts w:cs="Times New Roman"/>
                <w:color w:val="000000" w:themeColor="text1"/>
                <w:szCs w:val="24"/>
              </w:rPr>
              <w:t xml:space="preserve">Người dùng nhập </w:t>
            </w:r>
            <w:r w:rsidR="002361B3">
              <w:rPr>
                <w:rFonts w:cs="Times New Roman"/>
                <w:color w:val="000000" w:themeColor="text1"/>
                <w:szCs w:val="24"/>
              </w:rPr>
              <w:t xml:space="preserve">Email </w:t>
            </w:r>
            <w:r w:rsidRPr="002361B3">
              <w:rPr>
                <w:rFonts w:cs="Times New Roman"/>
                <w:color w:val="000000" w:themeColor="text1"/>
                <w:szCs w:val="24"/>
              </w:rPr>
              <w:t xml:space="preserve">và mật khẩu, sau đó nhấn nút </w:t>
            </w:r>
            <w:r w:rsidR="00AC0E90">
              <w:rPr>
                <w:rFonts w:cs="Times New Roman"/>
                <w:color w:val="000000" w:themeColor="text1"/>
                <w:szCs w:val="24"/>
              </w:rPr>
              <w:t>“</w:t>
            </w:r>
            <w:r w:rsidRPr="002361B3">
              <w:rPr>
                <w:rFonts w:cs="Times New Roman"/>
                <w:color w:val="000000" w:themeColor="text1"/>
                <w:szCs w:val="24"/>
              </w:rPr>
              <w:t>Đăng nhập</w:t>
            </w:r>
            <w:r w:rsidR="00AC0E90">
              <w:rPr>
                <w:rFonts w:cs="Times New Roman"/>
                <w:color w:val="000000" w:themeColor="text1"/>
                <w:szCs w:val="24"/>
              </w:rPr>
              <w:t>”</w:t>
            </w:r>
            <w:r w:rsidRPr="002361B3">
              <w:rPr>
                <w:rFonts w:cs="Times New Roman"/>
                <w:color w:val="000000" w:themeColor="text1"/>
                <w:szCs w:val="24"/>
              </w:rPr>
              <w:t>.</w:t>
            </w:r>
          </w:p>
          <w:p w14:paraId="77D4C1A3" w14:textId="5CC6A952" w:rsidR="00A91C9E" w:rsidRDefault="00A91C9E" w:rsidP="00A91C9E">
            <w:pPr>
              <w:pStyle w:val="ListParagraph"/>
              <w:numPr>
                <w:ilvl w:val="0"/>
                <w:numId w:val="7"/>
              </w:numPr>
              <w:spacing w:after="80"/>
              <w:rPr>
                <w:rFonts w:cs="Times New Roman"/>
                <w:color w:val="000000" w:themeColor="text1"/>
                <w:szCs w:val="24"/>
              </w:rPr>
            </w:pPr>
            <w:r w:rsidRPr="00103A78">
              <w:rPr>
                <w:rFonts w:cs="Times New Roman"/>
                <w:color w:val="000000" w:themeColor="text1"/>
                <w:szCs w:val="24"/>
              </w:rPr>
              <w:t>Hệ thống kiểm tra</w:t>
            </w:r>
            <w:r>
              <w:rPr>
                <w:rFonts w:cs="Times New Roman"/>
                <w:color w:val="000000" w:themeColor="text1"/>
                <w:szCs w:val="24"/>
              </w:rPr>
              <w:t xml:space="preserve"> Email và mật khẩu có để trống hay đúng định dạng chưa</w:t>
            </w:r>
            <w:r w:rsidRPr="00103A78">
              <w:rPr>
                <w:rFonts w:cs="Times New Roman"/>
                <w:color w:val="000000" w:themeColor="text1"/>
                <w:szCs w:val="24"/>
              </w:rPr>
              <w:t xml:space="preserve">. </w:t>
            </w:r>
          </w:p>
          <w:p w14:paraId="29D1FC9C" w14:textId="2D23D475" w:rsidR="00A91C9E" w:rsidRPr="00A91C9E" w:rsidRDefault="00A91C9E" w:rsidP="00A91C9E">
            <w:pPr>
              <w:pStyle w:val="ListParagraph"/>
              <w:numPr>
                <w:ilvl w:val="0"/>
                <w:numId w:val="260"/>
              </w:numPr>
              <w:spacing w:after="80"/>
              <w:rPr>
                <w:rFonts w:cs="Times New Roman"/>
                <w:color w:val="000000" w:themeColor="text1"/>
                <w:szCs w:val="24"/>
              </w:rPr>
            </w:pPr>
            <w:r w:rsidRPr="00103A78">
              <w:rPr>
                <w:rFonts w:cs="Times New Roman"/>
                <w:color w:val="000000" w:themeColor="text1"/>
                <w:szCs w:val="24"/>
              </w:rPr>
              <w:t xml:space="preserve">Nếu không hợp lệ </w:t>
            </w:r>
            <w:r>
              <w:rPr>
                <w:rFonts w:cs="Times New Roman"/>
                <w:color w:val="000000" w:themeColor="text1"/>
                <w:szCs w:val="24"/>
              </w:rPr>
              <w:t>thì thực hiện</w:t>
            </w:r>
            <w:r w:rsidRPr="00103A78">
              <w:rPr>
                <w:rFonts w:cs="Times New Roman"/>
                <w:color w:val="000000" w:themeColor="text1"/>
                <w:szCs w:val="24"/>
              </w:rPr>
              <w:t xml:space="preserve"> S</w:t>
            </w:r>
            <w:r w:rsidR="00B24C52">
              <w:rPr>
                <w:rFonts w:cs="Times New Roman"/>
                <w:color w:val="000000" w:themeColor="text1"/>
                <w:szCs w:val="24"/>
              </w:rPr>
              <w:t>1</w:t>
            </w:r>
            <w:r w:rsidRPr="00103A78">
              <w:rPr>
                <w:rFonts w:cs="Times New Roman"/>
                <w:color w:val="000000" w:themeColor="text1"/>
                <w:szCs w:val="24"/>
              </w:rPr>
              <w:t xml:space="preserve">: Thông tin </w:t>
            </w:r>
            <w:r>
              <w:rPr>
                <w:rFonts w:cs="Times New Roman"/>
                <w:color w:val="000000" w:themeColor="text1"/>
                <w:szCs w:val="24"/>
              </w:rPr>
              <w:t>đăng nhập không hợp lệ</w:t>
            </w:r>
          </w:p>
          <w:p w14:paraId="14939DFB" w14:textId="11071413" w:rsidR="001F7E5E" w:rsidRPr="002361B3" w:rsidRDefault="00000000" w:rsidP="00A91C9E">
            <w:pPr>
              <w:pStyle w:val="ListParagraph"/>
              <w:numPr>
                <w:ilvl w:val="0"/>
                <w:numId w:val="7"/>
              </w:numPr>
              <w:spacing w:after="80"/>
              <w:rPr>
                <w:rFonts w:cs="Times New Roman"/>
                <w:color w:val="000000" w:themeColor="text1"/>
                <w:szCs w:val="24"/>
              </w:rPr>
            </w:pPr>
            <w:r w:rsidRPr="002361B3">
              <w:rPr>
                <w:rFonts w:cs="Times New Roman"/>
                <w:color w:val="000000" w:themeColor="text1"/>
                <w:szCs w:val="24"/>
              </w:rPr>
              <w:lastRenderedPageBreak/>
              <w:t>Hệ thống tiến hành xác thực thông tin đăng nhập trong cơ sở dữ liệu.</w:t>
            </w:r>
          </w:p>
          <w:p w14:paraId="64D2DBD7" w14:textId="08778E18" w:rsidR="002361B3" w:rsidRPr="007512B0" w:rsidRDefault="002361B3" w:rsidP="00A91C9E">
            <w:pPr>
              <w:pStyle w:val="ListParagraph"/>
              <w:numPr>
                <w:ilvl w:val="0"/>
                <w:numId w:val="261"/>
              </w:numPr>
              <w:spacing w:after="80"/>
              <w:ind w:left="1467"/>
              <w:rPr>
                <w:rFonts w:cs="Times New Roman"/>
                <w:color w:val="000000" w:themeColor="text1"/>
                <w:szCs w:val="24"/>
              </w:rPr>
            </w:pPr>
            <w:r w:rsidRPr="007512B0">
              <w:rPr>
                <w:rFonts w:cs="Times New Roman"/>
                <w:color w:val="000000" w:themeColor="text1"/>
                <w:szCs w:val="24"/>
              </w:rPr>
              <w:t>Nếu thông tin đăng nhập đúng thì thực hiện S</w:t>
            </w:r>
            <w:r w:rsidR="00B24C52">
              <w:rPr>
                <w:rFonts w:cs="Times New Roman"/>
                <w:color w:val="000000" w:themeColor="text1"/>
                <w:szCs w:val="24"/>
              </w:rPr>
              <w:t>2</w:t>
            </w:r>
            <w:r w:rsidR="00D954A9" w:rsidRPr="007512B0">
              <w:rPr>
                <w:rFonts w:cs="Times New Roman"/>
                <w:color w:val="000000" w:themeColor="text1"/>
                <w:szCs w:val="24"/>
              </w:rPr>
              <w:t>: Đăng nhập thành công</w:t>
            </w:r>
          </w:p>
          <w:p w14:paraId="7E205024" w14:textId="3541BDC1" w:rsidR="002361B3" w:rsidRPr="007512B0" w:rsidRDefault="002361B3" w:rsidP="00A91C9E">
            <w:pPr>
              <w:pStyle w:val="ListParagraph"/>
              <w:numPr>
                <w:ilvl w:val="0"/>
                <w:numId w:val="261"/>
              </w:numPr>
              <w:spacing w:after="80"/>
              <w:ind w:left="1467"/>
              <w:rPr>
                <w:rFonts w:cs="Times New Roman"/>
                <w:color w:val="000000" w:themeColor="text1"/>
                <w:szCs w:val="24"/>
              </w:rPr>
            </w:pPr>
            <w:r w:rsidRPr="007512B0">
              <w:rPr>
                <w:rFonts w:cs="Times New Roman"/>
                <w:color w:val="000000" w:themeColor="text1"/>
                <w:szCs w:val="24"/>
              </w:rPr>
              <w:t>Nếu thông tin đăng nhập sai thì thực hiện S</w:t>
            </w:r>
            <w:r w:rsidR="00B24C52">
              <w:rPr>
                <w:rFonts w:cs="Times New Roman"/>
                <w:color w:val="000000" w:themeColor="text1"/>
                <w:szCs w:val="24"/>
              </w:rPr>
              <w:t>3</w:t>
            </w:r>
            <w:r w:rsidR="00D954A9" w:rsidRPr="007512B0">
              <w:rPr>
                <w:rFonts w:cs="Times New Roman"/>
                <w:color w:val="000000" w:themeColor="text1"/>
                <w:szCs w:val="24"/>
              </w:rPr>
              <w:t>: Đăng nhập thất bại</w:t>
            </w:r>
          </w:p>
        </w:tc>
      </w:tr>
      <w:tr w:rsidR="001F7E5E" w:rsidRPr="002361B3" w14:paraId="7319E8D0" w14:textId="77777777">
        <w:trPr>
          <w:jc w:val="center"/>
        </w:trPr>
        <w:tc>
          <w:tcPr>
            <w:tcW w:w="2880" w:type="dxa"/>
            <w:gridSpan w:val="3"/>
            <w:tcMar>
              <w:top w:w="120" w:type="dxa"/>
              <w:left w:w="150" w:type="dxa"/>
              <w:bottom w:w="120" w:type="dxa"/>
              <w:right w:w="150" w:type="dxa"/>
            </w:tcMar>
          </w:tcPr>
          <w:p w14:paraId="3C952F87" w14:textId="793F7EA4" w:rsidR="001F7E5E" w:rsidRDefault="00000000">
            <w:pPr>
              <w:spacing w:after="80"/>
              <w:rPr>
                <w:rFonts w:cs="Times New Roman"/>
                <w:b/>
                <w:color w:val="000000" w:themeColor="text1"/>
                <w:szCs w:val="24"/>
              </w:rPr>
            </w:pPr>
            <w:r w:rsidRPr="002361B3">
              <w:rPr>
                <w:rFonts w:cs="Times New Roman"/>
                <w:b/>
                <w:color w:val="000000" w:themeColor="text1"/>
                <w:szCs w:val="24"/>
              </w:rPr>
              <w:lastRenderedPageBreak/>
              <w:t>Các dòng sự kiện chi tiết chính</w:t>
            </w:r>
          </w:p>
          <w:p w14:paraId="0D7B3031" w14:textId="654101A9" w:rsidR="00C863FF" w:rsidRPr="00327DE8" w:rsidRDefault="00C863FF" w:rsidP="00C863FF">
            <w:pPr>
              <w:spacing w:after="80"/>
              <w:rPr>
                <w:rFonts w:cs="Times New Roman"/>
                <w:b/>
                <w:bCs/>
                <w:color w:val="000000" w:themeColor="text1"/>
                <w:szCs w:val="24"/>
              </w:rPr>
            </w:pPr>
            <w:r w:rsidRPr="00327DE8">
              <w:rPr>
                <w:rFonts w:cs="Times New Roman"/>
                <w:b/>
                <w:bCs/>
                <w:color w:val="000000" w:themeColor="text1"/>
                <w:szCs w:val="24"/>
              </w:rPr>
              <w:t>S</w:t>
            </w:r>
            <w:r>
              <w:rPr>
                <w:rFonts w:cs="Times New Roman"/>
                <w:b/>
                <w:bCs/>
                <w:color w:val="000000" w:themeColor="text1"/>
                <w:szCs w:val="24"/>
              </w:rPr>
              <w:t>1</w:t>
            </w:r>
            <w:r w:rsidRPr="00327DE8">
              <w:rPr>
                <w:rFonts w:cs="Times New Roman"/>
                <w:b/>
                <w:bCs/>
                <w:color w:val="000000" w:themeColor="text1"/>
                <w:szCs w:val="24"/>
              </w:rPr>
              <w:t xml:space="preserve">: Thông tin </w:t>
            </w:r>
            <w:r w:rsidR="00DA64A1">
              <w:rPr>
                <w:rFonts w:cs="Times New Roman"/>
                <w:b/>
                <w:bCs/>
                <w:color w:val="000000" w:themeColor="text1"/>
                <w:szCs w:val="24"/>
              </w:rPr>
              <w:t>đăng nhập</w:t>
            </w:r>
            <w:r w:rsidRPr="00327DE8">
              <w:rPr>
                <w:rFonts w:cs="Times New Roman"/>
                <w:b/>
                <w:bCs/>
                <w:color w:val="000000" w:themeColor="text1"/>
                <w:szCs w:val="24"/>
              </w:rPr>
              <w:t xml:space="preserve"> không hợp lệ</w:t>
            </w:r>
          </w:p>
          <w:p w14:paraId="49F49008" w14:textId="1803D2AE" w:rsidR="00C863FF" w:rsidRPr="00C15584" w:rsidRDefault="00C863FF" w:rsidP="00C863FF">
            <w:pPr>
              <w:pStyle w:val="ListParagraph"/>
              <w:numPr>
                <w:ilvl w:val="0"/>
                <w:numId w:val="174"/>
              </w:numPr>
              <w:spacing w:after="80"/>
              <w:rPr>
                <w:rFonts w:cs="Times New Roman"/>
                <w:color w:val="000000" w:themeColor="text1"/>
                <w:szCs w:val="24"/>
              </w:rPr>
            </w:pPr>
            <w:r w:rsidRPr="00C15584">
              <w:rPr>
                <w:rFonts w:cs="Times New Roman"/>
                <w:color w:val="000000" w:themeColor="text1"/>
                <w:szCs w:val="24"/>
              </w:rPr>
              <w:t xml:space="preserve">Hệ thống hiển thị thông báo lỗi tại trường tương ứng: </w:t>
            </w:r>
            <w:r w:rsidR="00AC0E90">
              <w:rPr>
                <w:rFonts w:cs="Times New Roman"/>
                <w:color w:val="000000" w:themeColor="text1"/>
                <w:szCs w:val="24"/>
              </w:rPr>
              <w:t>“</w:t>
            </w:r>
            <w:r w:rsidR="001F3292">
              <w:rPr>
                <w:rFonts w:cs="Times New Roman"/>
                <w:color w:val="000000" w:themeColor="text1"/>
                <w:szCs w:val="24"/>
              </w:rPr>
              <w:t>Email không đúng định dạng</w:t>
            </w:r>
            <w:r w:rsidR="00AC0E90">
              <w:rPr>
                <w:rFonts w:cs="Times New Roman"/>
                <w:color w:val="000000" w:themeColor="text1"/>
                <w:szCs w:val="24"/>
              </w:rPr>
              <w:t>”</w:t>
            </w:r>
            <w:r w:rsidR="001F3292">
              <w:rPr>
                <w:rFonts w:cs="Times New Roman"/>
                <w:color w:val="000000" w:themeColor="text1"/>
                <w:szCs w:val="24"/>
              </w:rPr>
              <w:t xml:space="preserve"> hoặc </w:t>
            </w:r>
            <w:r w:rsidR="00AC0E90">
              <w:rPr>
                <w:rFonts w:cs="Times New Roman"/>
                <w:color w:val="000000" w:themeColor="text1"/>
                <w:szCs w:val="24"/>
              </w:rPr>
              <w:t>“</w:t>
            </w:r>
            <w:r w:rsidR="001F3292">
              <w:rPr>
                <w:rFonts w:cs="Times New Roman"/>
                <w:color w:val="000000" w:themeColor="text1"/>
                <w:szCs w:val="24"/>
              </w:rPr>
              <w:t>Trường này không được để trống</w:t>
            </w:r>
            <w:r w:rsidR="00AC0E90">
              <w:rPr>
                <w:rFonts w:cs="Times New Roman"/>
                <w:color w:val="000000" w:themeColor="text1"/>
                <w:szCs w:val="24"/>
              </w:rPr>
              <w:t>”</w:t>
            </w:r>
            <w:r w:rsidR="00A670A7">
              <w:rPr>
                <w:rFonts w:cs="Times New Roman"/>
                <w:color w:val="000000" w:themeColor="text1"/>
                <w:szCs w:val="24"/>
              </w:rPr>
              <w:t>.</w:t>
            </w:r>
          </w:p>
          <w:p w14:paraId="0899C084" w14:textId="728109D3" w:rsidR="00C863FF" w:rsidRPr="00C863FF" w:rsidRDefault="00C863FF" w:rsidP="00C863FF">
            <w:pPr>
              <w:pStyle w:val="ListParagraph"/>
              <w:numPr>
                <w:ilvl w:val="0"/>
                <w:numId w:val="174"/>
              </w:numPr>
              <w:spacing w:after="80"/>
              <w:rPr>
                <w:rFonts w:cs="Times New Roman"/>
                <w:color w:val="000000" w:themeColor="text1"/>
                <w:szCs w:val="24"/>
              </w:rPr>
            </w:pPr>
            <w:r w:rsidRPr="00C15584">
              <w:rPr>
                <w:rFonts w:cs="Times New Roman"/>
                <w:color w:val="000000" w:themeColor="text1"/>
                <w:szCs w:val="24"/>
              </w:rPr>
              <w:t>Hệ thống giữ nguyên form để</w:t>
            </w:r>
            <w:r w:rsidR="00A670A7">
              <w:rPr>
                <w:rFonts w:cs="Times New Roman"/>
                <w:color w:val="000000" w:themeColor="text1"/>
                <w:szCs w:val="24"/>
              </w:rPr>
              <w:t xml:space="preserve"> </w:t>
            </w:r>
            <w:r w:rsidR="00D451FD">
              <w:rPr>
                <w:rFonts w:cs="Times New Roman"/>
                <w:color w:val="000000" w:themeColor="text1"/>
                <w:szCs w:val="24"/>
              </w:rPr>
              <w:t>người dùng</w:t>
            </w:r>
            <w:r w:rsidR="00A670A7">
              <w:rPr>
                <w:rFonts w:cs="Times New Roman"/>
                <w:color w:val="000000" w:themeColor="text1"/>
                <w:szCs w:val="24"/>
              </w:rPr>
              <w:t xml:space="preserve"> chỉnh sửa</w:t>
            </w:r>
            <w:r w:rsidRPr="00C15584">
              <w:rPr>
                <w:rFonts w:cs="Times New Roman"/>
                <w:color w:val="000000" w:themeColor="text1"/>
                <w:szCs w:val="24"/>
              </w:rPr>
              <w:t xml:space="preserve">, quay về </w:t>
            </w:r>
            <w:r>
              <w:rPr>
                <w:rFonts w:cs="Times New Roman"/>
                <w:color w:val="000000" w:themeColor="text1"/>
                <w:szCs w:val="24"/>
              </w:rPr>
              <w:t>bước</w:t>
            </w:r>
            <w:r w:rsidRPr="00C15584">
              <w:rPr>
                <w:rFonts w:cs="Times New Roman"/>
                <w:color w:val="000000" w:themeColor="text1"/>
                <w:szCs w:val="24"/>
              </w:rPr>
              <w:t xml:space="preserve"> </w:t>
            </w:r>
            <w:r w:rsidR="000E78F0">
              <w:rPr>
                <w:rFonts w:cs="Times New Roman"/>
                <w:color w:val="000000" w:themeColor="text1"/>
                <w:szCs w:val="24"/>
              </w:rPr>
              <w:t>3 luồng chính</w:t>
            </w:r>
            <w:r w:rsidRPr="00C15584">
              <w:rPr>
                <w:rFonts w:cs="Times New Roman"/>
                <w:color w:val="000000" w:themeColor="text1"/>
                <w:szCs w:val="24"/>
              </w:rPr>
              <w:t>.</w:t>
            </w:r>
          </w:p>
          <w:p w14:paraId="22EC12B3" w14:textId="53DB6CA1" w:rsidR="001F7E5E" w:rsidRPr="00C863FF" w:rsidRDefault="00000000">
            <w:pPr>
              <w:spacing w:after="80"/>
              <w:rPr>
                <w:rFonts w:cs="Times New Roman"/>
                <w:b/>
                <w:bCs/>
                <w:color w:val="000000" w:themeColor="text1"/>
                <w:szCs w:val="24"/>
              </w:rPr>
            </w:pPr>
            <w:r w:rsidRPr="00C863FF">
              <w:rPr>
                <w:rFonts w:cs="Times New Roman"/>
                <w:b/>
                <w:bCs/>
                <w:color w:val="000000" w:themeColor="text1"/>
                <w:szCs w:val="24"/>
              </w:rPr>
              <w:t>S</w:t>
            </w:r>
            <w:r w:rsidR="00B24C52">
              <w:rPr>
                <w:rFonts w:cs="Times New Roman"/>
                <w:b/>
                <w:bCs/>
                <w:color w:val="000000" w:themeColor="text1"/>
                <w:szCs w:val="24"/>
              </w:rPr>
              <w:t>2</w:t>
            </w:r>
            <w:r w:rsidRPr="00C863FF">
              <w:rPr>
                <w:rFonts w:cs="Times New Roman"/>
                <w:b/>
                <w:bCs/>
                <w:color w:val="000000" w:themeColor="text1"/>
                <w:szCs w:val="24"/>
              </w:rPr>
              <w:t>: Đăng nhập thành công</w:t>
            </w:r>
          </w:p>
          <w:p w14:paraId="6CB90A1A" w14:textId="617E27E5" w:rsidR="0009443B" w:rsidRPr="00D36229" w:rsidRDefault="0009443B" w:rsidP="00D36229">
            <w:pPr>
              <w:pStyle w:val="ListParagraph"/>
              <w:numPr>
                <w:ilvl w:val="0"/>
                <w:numId w:val="263"/>
              </w:numPr>
              <w:spacing w:after="80"/>
              <w:rPr>
                <w:rFonts w:cs="Times New Roman"/>
                <w:color w:val="000000" w:themeColor="text1"/>
                <w:szCs w:val="24"/>
              </w:rPr>
            </w:pPr>
            <w:r w:rsidRPr="00D36229">
              <w:rPr>
                <w:rFonts w:cs="Times New Roman"/>
                <w:color w:val="000000" w:themeColor="text1"/>
                <w:szCs w:val="24"/>
              </w:rPr>
              <w:t>Hệ thống reset số lần đăng nhập sai</w:t>
            </w:r>
          </w:p>
          <w:p w14:paraId="5596318C" w14:textId="5A6F975F" w:rsidR="001F7E5E" w:rsidRPr="00D36229" w:rsidRDefault="005E6327" w:rsidP="00D36229">
            <w:pPr>
              <w:pStyle w:val="ListParagraph"/>
              <w:numPr>
                <w:ilvl w:val="0"/>
                <w:numId w:val="263"/>
              </w:numPr>
              <w:spacing w:after="80"/>
              <w:rPr>
                <w:rFonts w:cs="Times New Roman"/>
                <w:color w:val="000000" w:themeColor="text1"/>
                <w:szCs w:val="24"/>
              </w:rPr>
            </w:pPr>
            <w:r w:rsidRPr="00D36229">
              <w:rPr>
                <w:rFonts w:cs="Times New Roman"/>
                <w:color w:val="000000" w:themeColor="text1"/>
                <w:szCs w:val="24"/>
              </w:rPr>
              <w:t>Hệ thống truy xuất thông tin người dùng.</w:t>
            </w:r>
          </w:p>
          <w:p w14:paraId="6399E67A" w14:textId="060F0C67" w:rsidR="005E6327" w:rsidRPr="00D36229" w:rsidRDefault="005E6327" w:rsidP="00D36229">
            <w:pPr>
              <w:pStyle w:val="ListParagraph"/>
              <w:numPr>
                <w:ilvl w:val="0"/>
                <w:numId w:val="263"/>
              </w:numPr>
              <w:spacing w:after="80"/>
              <w:rPr>
                <w:rFonts w:cs="Times New Roman"/>
                <w:color w:val="000000" w:themeColor="text1"/>
                <w:szCs w:val="24"/>
              </w:rPr>
            </w:pPr>
            <w:r w:rsidRPr="00D36229">
              <w:rPr>
                <w:rFonts w:cs="Times New Roman"/>
                <w:color w:val="000000" w:themeColor="text1"/>
                <w:szCs w:val="24"/>
              </w:rPr>
              <w:t>Hệ thống tạo Token xác thực cho phiên làm việc.</w:t>
            </w:r>
          </w:p>
          <w:p w14:paraId="7DF79D80" w14:textId="0A5B8CAF" w:rsidR="001F7E5E" w:rsidRPr="00D36229" w:rsidRDefault="005E6327" w:rsidP="00D36229">
            <w:pPr>
              <w:pStyle w:val="ListParagraph"/>
              <w:numPr>
                <w:ilvl w:val="0"/>
                <w:numId w:val="263"/>
              </w:numPr>
              <w:spacing w:after="80"/>
              <w:rPr>
                <w:rFonts w:cs="Times New Roman"/>
                <w:color w:val="000000" w:themeColor="text1"/>
                <w:szCs w:val="24"/>
              </w:rPr>
            </w:pPr>
            <w:r w:rsidRPr="00D36229">
              <w:rPr>
                <w:rFonts w:cs="Times New Roman"/>
                <w:color w:val="000000" w:themeColor="text1"/>
                <w:szCs w:val="24"/>
              </w:rPr>
              <w:t>Hệ thống điều hướng đến trang sau đăng nhập</w:t>
            </w:r>
            <w:r w:rsidR="00126ED5" w:rsidRPr="00D36229">
              <w:rPr>
                <w:rFonts w:cs="Times New Roman"/>
                <w:color w:val="000000" w:themeColor="text1"/>
                <w:szCs w:val="24"/>
              </w:rPr>
              <w:t xml:space="preserve"> </w:t>
            </w:r>
            <w:r w:rsidRPr="00D36229">
              <w:rPr>
                <w:rFonts w:cs="Times New Roman"/>
                <w:color w:val="000000" w:themeColor="text1"/>
                <w:szCs w:val="24"/>
              </w:rPr>
              <w:t>tương ứng với thanh menu chức năng được phân quyền theo vai trò.</w:t>
            </w:r>
          </w:p>
          <w:p w14:paraId="13C97FB1" w14:textId="1633BF8F" w:rsidR="001F7E5E" w:rsidRPr="00C863FF" w:rsidRDefault="00000000">
            <w:pPr>
              <w:spacing w:after="80"/>
              <w:rPr>
                <w:rFonts w:cs="Times New Roman"/>
                <w:b/>
                <w:bCs/>
                <w:color w:val="000000" w:themeColor="text1"/>
                <w:szCs w:val="24"/>
              </w:rPr>
            </w:pPr>
            <w:r w:rsidRPr="00C863FF">
              <w:rPr>
                <w:rFonts w:cs="Times New Roman"/>
                <w:b/>
                <w:bCs/>
                <w:color w:val="000000" w:themeColor="text1"/>
                <w:szCs w:val="24"/>
              </w:rPr>
              <w:t>S</w:t>
            </w:r>
            <w:r w:rsidR="00B24C52">
              <w:rPr>
                <w:rFonts w:cs="Times New Roman"/>
                <w:b/>
                <w:bCs/>
                <w:color w:val="000000" w:themeColor="text1"/>
                <w:szCs w:val="24"/>
              </w:rPr>
              <w:t>3</w:t>
            </w:r>
            <w:r w:rsidRPr="00C863FF">
              <w:rPr>
                <w:rFonts w:cs="Times New Roman"/>
                <w:b/>
                <w:bCs/>
                <w:color w:val="000000" w:themeColor="text1"/>
                <w:szCs w:val="24"/>
              </w:rPr>
              <w:t>:</w:t>
            </w:r>
            <w:r w:rsidR="00FA74B4" w:rsidRPr="00C863FF">
              <w:rPr>
                <w:rFonts w:cs="Times New Roman"/>
                <w:b/>
                <w:bCs/>
                <w:color w:val="000000" w:themeColor="text1"/>
                <w:szCs w:val="24"/>
              </w:rPr>
              <w:t xml:space="preserve"> Đăng nhập thất bại</w:t>
            </w:r>
          </w:p>
          <w:p w14:paraId="064C2389" w14:textId="27964044" w:rsidR="000B7DEF" w:rsidRPr="00126ED5" w:rsidRDefault="00DA64A1" w:rsidP="00126ED5">
            <w:pPr>
              <w:pStyle w:val="ListParagraph"/>
              <w:numPr>
                <w:ilvl w:val="0"/>
                <w:numId w:val="129"/>
              </w:numPr>
              <w:spacing w:after="80"/>
              <w:rPr>
                <w:rFonts w:cs="Times New Roman"/>
                <w:color w:val="000000" w:themeColor="text1"/>
                <w:szCs w:val="24"/>
              </w:rPr>
            </w:pPr>
            <w:r w:rsidRPr="00DA64A1">
              <w:rPr>
                <w:rFonts w:cs="Times New Roman"/>
                <w:color w:val="000000" w:themeColor="text1"/>
                <w:szCs w:val="24"/>
              </w:rPr>
              <w:t>Hệ thống xác định nguyên nhân thất bại</w:t>
            </w:r>
            <w:r w:rsidR="000B7DEF" w:rsidRPr="00126ED5">
              <w:rPr>
                <w:rFonts w:cs="Times New Roman"/>
                <w:color w:val="000000" w:themeColor="text1"/>
                <w:szCs w:val="24"/>
              </w:rPr>
              <w:t xml:space="preserve">. </w:t>
            </w:r>
          </w:p>
          <w:p w14:paraId="26A0D1ED" w14:textId="0D921B1D" w:rsidR="000B7DEF" w:rsidRPr="00126ED5" w:rsidRDefault="000B7DEF" w:rsidP="00126ED5">
            <w:pPr>
              <w:pStyle w:val="ListParagraph"/>
              <w:numPr>
                <w:ilvl w:val="1"/>
                <w:numId w:val="130"/>
              </w:numPr>
              <w:spacing w:after="80"/>
              <w:rPr>
                <w:rFonts w:cs="Times New Roman"/>
                <w:color w:val="000000" w:themeColor="text1"/>
                <w:szCs w:val="24"/>
              </w:rPr>
            </w:pPr>
            <w:r w:rsidRPr="00126ED5">
              <w:rPr>
                <w:rFonts w:cs="Times New Roman"/>
                <w:color w:val="000000" w:themeColor="text1"/>
                <w:szCs w:val="24"/>
              </w:rPr>
              <w:t xml:space="preserve">Nếu sai Email/mật khẩu: chuyển sang </w:t>
            </w:r>
            <w:r w:rsidR="00D231F8">
              <w:rPr>
                <w:rFonts w:cs="Times New Roman"/>
                <w:color w:val="000000" w:themeColor="text1"/>
                <w:szCs w:val="24"/>
              </w:rPr>
              <w:t xml:space="preserve">bước </w:t>
            </w:r>
            <w:r w:rsidR="00E712E4" w:rsidRPr="00126ED5">
              <w:rPr>
                <w:rFonts w:cs="Times New Roman"/>
                <w:color w:val="000000" w:themeColor="text1"/>
                <w:szCs w:val="24"/>
              </w:rPr>
              <w:t>2</w:t>
            </w:r>
          </w:p>
          <w:p w14:paraId="444CA571" w14:textId="687F4896" w:rsidR="000B7DEF" w:rsidRPr="00126ED5" w:rsidRDefault="000B7DEF" w:rsidP="00126ED5">
            <w:pPr>
              <w:pStyle w:val="ListParagraph"/>
              <w:numPr>
                <w:ilvl w:val="1"/>
                <w:numId w:val="130"/>
              </w:numPr>
              <w:spacing w:after="80"/>
              <w:rPr>
                <w:rFonts w:cs="Times New Roman"/>
                <w:color w:val="000000" w:themeColor="text1"/>
                <w:szCs w:val="24"/>
              </w:rPr>
            </w:pPr>
            <w:r w:rsidRPr="00126ED5">
              <w:rPr>
                <w:rFonts w:cs="Times New Roman"/>
                <w:color w:val="000000" w:themeColor="text1"/>
                <w:szCs w:val="24"/>
              </w:rPr>
              <w:t xml:space="preserve">Nếu tài khoản bị khóa: chuyển sang </w:t>
            </w:r>
            <w:r w:rsidR="00D231F8">
              <w:rPr>
                <w:rFonts w:cs="Times New Roman"/>
                <w:color w:val="000000" w:themeColor="text1"/>
                <w:szCs w:val="24"/>
              </w:rPr>
              <w:t xml:space="preserve">bước </w:t>
            </w:r>
            <w:r w:rsidRPr="00126ED5">
              <w:rPr>
                <w:rFonts w:cs="Times New Roman"/>
                <w:color w:val="000000" w:themeColor="text1"/>
                <w:szCs w:val="24"/>
              </w:rPr>
              <w:t>4</w:t>
            </w:r>
          </w:p>
          <w:p w14:paraId="253900D9" w14:textId="37E35D05" w:rsidR="000B7DEF" w:rsidRPr="00126ED5" w:rsidRDefault="000B7DEF" w:rsidP="00126ED5">
            <w:pPr>
              <w:pStyle w:val="ListParagraph"/>
              <w:numPr>
                <w:ilvl w:val="0"/>
                <w:numId w:val="129"/>
              </w:numPr>
              <w:spacing w:after="80"/>
              <w:rPr>
                <w:rFonts w:cs="Times New Roman"/>
                <w:color w:val="000000" w:themeColor="text1"/>
                <w:szCs w:val="24"/>
              </w:rPr>
            </w:pPr>
            <w:r w:rsidRPr="00126ED5">
              <w:rPr>
                <w:rFonts w:cs="Times New Roman"/>
                <w:color w:val="000000" w:themeColor="text1"/>
                <w:szCs w:val="24"/>
              </w:rPr>
              <w:t xml:space="preserve">Hệ thống tăng số lần đăng nhập sai của tài khoản lên 1. </w:t>
            </w:r>
          </w:p>
          <w:p w14:paraId="010706D3" w14:textId="627D7389" w:rsidR="000B7DEF" w:rsidRPr="00126ED5" w:rsidRDefault="000B7DEF" w:rsidP="00126ED5">
            <w:pPr>
              <w:pStyle w:val="ListParagraph"/>
              <w:numPr>
                <w:ilvl w:val="0"/>
                <w:numId w:val="129"/>
              </w:numPr>
              <w:spacing w:after="80"/>
              <w:rPr>
                <w:rFonts w:cs="Times New Roman"/>
                <w:color w:val="000000" w:themeColor="text1"/>
                <w:szCs w:val="24"/>
              </w:rPr>
            </w:pPr>
            <w:r w:rsidRPr="00126ED5">
              <w:rPr>
                <w:rFonts w:cs="Times New Roman"/>
                <w:color w:val="000000" w:themeColor="text1"/>
                <w:szCs w:val="24"/>
              </w:rPr>
              <w:t xml:space="preserve">Hệ thống hiển thị thông báo </w:t>
            </w:r>
            <w:r w:rsidR="00AC0E90">
              <w:rPr>
                <w:rFonts w:cs="Times New Roman"/>
                <w:color w:val="000000" w:themeColor="text1"/>
                <w:szCs w:val="24"/>
              </w:rPr>
              <w:t>“</w:t>
            </w:r>
            <w:r w:rsidRPr="00126ED5">
              <w:rPr>
                <w:rFonts w:cs="Times New Roman"/>
                <w:color w:val="000000" w:themeColor="text1"/>
                <w:szCs w:val="24"/>
              </w:rPr>
              <w:t>Tên đăng nhập hoặc mật khẩu không chính xác. Vui lòng kiểm tra lại!</w:t>
            </w:r>
            <w:r w:rsidR="00AC0E90">
              <w:rPr>
                <w:rFonts w:cs="Times New Roman"/>
                <w:color w:val="000000" w:themeColor="text1"/>
                <w:szCs w:val="24"/>
              </w:rPr>
              <w:t>”</w:t>
            </w:r>
            <w:r w:rsidRPr="00126ED5">
              <w:rPr>
                <w:rFonts w:cs="Times New Roman"/>
                <w:color w:val="000000" w:themeColor="text1"/>
                <w:szCs w:val="24"/>
              </w:rPr>
              <w:t xml:space="preserve"> và quay lại bước 3 luồng chính. </w:t>
            </w:r>
          </w:p>
          <w:p w14:paraId="6140195D" w14:textId="300B8902" w:rsidR="001F7E5E" w:rsidRPr="00126ED5" w:rsidRDefault="000B7DEF" w:rsidP="00126ED5">
            <w:pPr>
              <w:pStyle w:val="ListParagraph"/>
              <w:numPr>
                <w:ilvl w:val="0"/>
                <w:numId w:val="129"/>
              </w:numPr>
              <w:spacing w:after="80"/>
              <w:rPr>
                <w:rFonts w:cs="Times New Roman"/>
                <w:color w:val="000000" w:themeColor="text1"/>
                <w:szCs w:val="24"/>
              </w:rPr>
            </w:pPr>
            <w:r w:rsidRPr="00126ED5">
              <w:rPr>
                <w:rFonts w:cs="Times New Roman"/>
                <w:color w:val="000000" w:themeColor="text1"/>
                <w:szCs w:val="24"/>
              </w:rPr>
              <w:t xml:space="preserve">Hệ thống hiển thị thông báo </w:t>
            </w:r>
            <w:r w:rsidR="00AC0E90">
              <w:rPr>
                <w:rFonts w:cs="Times New Roman"/>
                <w:color w:val="000000" w:themeColor="text1"/>
                <w:szCs w:val="24"/>
              </w:rPr>
              <w:t>“</w:t>
            </w:r>
            <w:r w:rsidRPr="00126ED5">
              <w:rPr>
                <w:rFonts w:cs="Times New Roman"/>
                <w:color w:val="000000" w:themeColor="text1"/>
                <w:szCs w:val="24"/>
              </w:rPr>
              <w:t>Tài khoản của bạn đã bị khóa. Vui lòng liên hệ Quản lý!</w:t>
            </w:r>
            <w:r w:rsidR="00AC0E90">
              <w:rPr>
                <w:rFonts w:cs="Times New Roman"/>
                <w:color w:val="000000" w:themeColor="text1"/>
                <w:szCs w:val="24"/>
              </w:rPr>
              <w:t>”</w:t>
            </w:r>
            <w:r w:rsidRPr="00126ED5">
              <w:rPr>
                <w:rFonts w:cs="Times New Roman"/>
                <w:color w:val="000000" w:themeColor="text1"/>
                <w:szCs w:val="24"/>
              </w:rPr>
              <w:t>.</w:t>
            </w:r>
          </w:p>
        </w:tc>
      </w:tr>
      <w:tr w:rsidR="001F7E5E" w:rsidRPr="002361B3" w14:paraId="0704AD4B" w14:textId="77777777">
        <w:trPr>
          <w:jc w:val="center"/>
        </w:trPr>
        <w:tc>
          <w:tcPr>
            <w:tcW w:w="2880" w:type="dxa"/>
            <w:gridSpan w:val="3"/>
            <w:tcMar>
              <w:top w:w="120" w:type="dxa"/>
              <w:left w:w="150" w:type="dxa"/>
              <w:bottom w:w="120" w:type="dxa"/>
              <w:right w:w="150" w:type="dxa"/>
            </w:tcMar>
          </w:tcPr>
          <w:p w14:paraId="44056035" w14:textId="226AEFDB" w:rsidR="001F7E5E" w:rsidRPr="002361B3" w:rsidRDefault="00000000">
            <w:pPr>
              <w:spacing w:after="80"/>
              <w:rPr>
                <w:rFonts w:cs="Times New Roman"/>
                <w:color w:val="000000" w:themeColor="text1"/>
                <w:szCs w:val="24"/>
              </w:rPr>
            </w:pPr>
            <w:r w:rsidRPr="002361B3">
              <w:rPr>
                <w:rFonts w:cs="Times New Roman"/>
                <w:b/>
                <w:color w:val="000000" w:themeColor="text1"/>
                <w:szCs w:val="24"/>
              </w:rPr>
              <w:t>Các dòng sự kiện ngoại lệ</w:t>
            </w:r>
          </w:p>
          <w:p w14:paraId="2785BEA5" w14:textId="51561061" w:rsidR="00A34AE3" w:rsidRPr="00A34AE3" w:rsidRDefault="00460439" w:rsidP="00AD4191">
            <w:pPr>
              <w:spacing w:after="80"/>
              <w:rPr>
                <w:rFonts w:cs="Times New Roman"/>
                <w:color w:val="000000" w:themeColor="text1"/>
                <w:szCs w:val="24"/>
              </w:rPr>
            </w:pPr>
            <w:r>
              <w:rPr>
                <w:rFonts w:cs="Times New Roman"/>
                <w:color w:val="000000" w:themeColor="text1"/>
                <w:szCs w:val="24"/>
              </w:rPr>
              <w:t>5</w:t>
            </w:r>
            <w:r w:rsidR="00A34AE3" w:rsidRPr="00A34AE3">
              <w:rPr>
                <w:rFonts w:cs="Times New Roman"/>
                <w:color w:val="000000" w:themeColor="text1"/>
                <w:szCs w:val="24"/>
              </w:rPr>
              <w:t xml:space="preserve">a. Tài khoản bị khóa sau khi đăng nhập sai quá 5 lần: Hệ thống tự động tạm khóa tài khoản trong 15 phút, hiển thị thông báo: </w:t>
            </w:r>
            <w:r w:rsidR="00AC0E90">
              <w:rPr>
                <w:rFonts w:cs="Times New Roman"/>
                <w:color w:val="000000" w:themeColor="text1"/>
                <w:szCs w:val="24"/>
              </w:rPr>
              <w:t>“</w:t>
            </w:r>
            <w:r w:rsidR="00A34AE3" w:rsidRPr="00A34AE3">
              <w:rPr>
                <w:rFonts w:cs="Times New Roman"/>
                <w:color w:val="000000" w:themeColor="text1"/>
                <w:szCs w:val="24"/>
              </w:rPr>
              <w:t>Tài khoản của bạn đã bị tạm khóa do đăng nhập sai quá nhiều lần. Vui lòng thử lại sau 15 phút!</w:t>
            </w:r>
            <w:r w:rsidR="00AC0E90">
              <w:rPr>
                <w:rFonts w:cs="Times New Roman"/>
                <w:color w:val="000000" w:themeColor="text1"/>
                <w:szCs w:val="24"/>
              </w:rPr>
              <w:t>”</w:t>
            </w:r>
            <w:r w:rsidR="00A34AE3" w:rsidRPr="00A34AE3">
              <w:rPr>
                <w:rFonts w:cs="Times New Roman"/>
                <w:color w:val="000000" w:themeColor="text1"/>
                <w:szCs w:val="24"/>
              </w:rPr>
              <w:t xml:space="preserve"> và gửi email thông báo bảo mật cho chủ tài khoản.</w:t>
            </w:r>
          </w:p>
          <w:p w14:paraId="0A0BF00C" w14:textId="4B055043" w:rsidR="001F7E5E" w:rsidRPr="002361B3" w:rsidRDefault="00460439" w:rsidP="00AD4191">
            <w:pPr>
              <w:spacing w:after="80"/>
              <w:rPr>
                <w:rFonts w:cs="Times New Roman"/>
                <w:color w:val="000000" w:themeColor="text1"/>
                <w:szCs w:val="24"/>
              </w:rPr>
            </w:pPr>
            <w:r>
              <w:rPr>
                <w:rFonts w:cs="Times New Roman"/>
                <w:color w:val="000000" w:themeColor="text1"/>
                <w:szCs w:val="24"/>
              </w:rPr>
              <w:t>5</w:t>
            </w:r>
            <w:r w:rsidR="00A34AE3" w:rsidRPr="00A34AE3">
              <w:rPr>
                <w:rFonts w:cs="Times New Roman"/>
                <w:color w:val="000000" w:themeColor="text1"/>
                <w:szCs w:val="24"/>
              </w:rPr>
              <w:t xml:space="preserve">b. Hệ thống mất kết nối cơ sở dữ liệu: Hệ thống hiển thị thông báo lỗi: </w:t>
            </w:r>
            <w:r w:rsidR="00AC0E90">
              <w:rPr>
                <w:rFonts w:cs="Times New Roman"/>
                <w:color w:val="000000" w:themeColor="text1"/>
                <w:szCs w:val="24"/>
              </w:rPr>
              <w:t>“</w:t>
            </w:r>
            <w:r w:rsidR="00A34AE3" w:rsidRPr="00A34AE3">
              <w:rPr>
                <w:rFonts w:cs="Times New Roman"/>
                <w:color w:val="000000" w:themeColor="text1"/>
                <w:szCs w:val="24"/>
              </w:rPr>
              <w:t>Hệ thống đang gặp sự cố, vui lòng thử lại sau!</w:t>
            </w:r>
            <w:r w:rsidR="00AC0E90">
              <w:rPr>
                <w:rFonts w:cs="Times New Roman"/>
                <w:color w:val="000000" w:themeColor="text1"/>
                <w:szCs w:val="24"/>
              </w:rPr>
              <w:t>”</w:t>
            </w:r>
            <w:r w:rsidR="00A34AE3" w:rsidRPr="00A34AE3">
              <w:rPr>
                <w:rFonts w:cs="Times New Roman"/>
                <w:color w:val="000000" w:themeColor="text1"/>
                <w:szCs w:val="24"/>
              </w:rPr>
              <w:t xml:space="preserve"> và ghi log lỗi để Admin kiểm tra.</w:t>
            </w:r>
          </w:p>
        </w:tc>
      </w:tr>
    </w:tbl>
    <w:p w14:paraId="5978BACF" w14:textId="77777777" w:rsidR="001F7E5E" w:rsidRPr="002361B3" w:rsidRDefault="001F7E5E">
      <w:pPr>
        <w:rPr>
          <w:rFonts w:cs="Times New Roman"/>
          <w:color w:val="000000" w:themeColor="text1"/>
          <w:szCs w:val="24"/>
        </w:rPr>
      </w:pPr>
    </w:p>
    <w:p w14:paraId="07A3899E" w14:textId="77777777" w:rsidR="001F7E5E" w:rsidRPr="002361B3" w:rsidRDefault="00000000">
      <w:pPr>
        <w:rPr>
          <w:rFonts w:cs="Times New Roman"/>
          <w:color w:val="000000" w:themeColor="text1"/>
          <w:szCs w:val="24"/>
        </w:rPr>
      </w:pPr>
      <w:r w:rsidRPr="002361B3">
        <w:rPr>
          <w:rFonts w:cs="Times New Roman"/>
          <w:color w:val="000000" w:themeColor="text1"/>
          <w:szCs w:val="24"/>
        </w:rPr>
        <w:br w:type="page"/>
      </w:r>
    </w:p>
    <w:p w14:paraId="27E333E3" w14:textId="77777777" w:rsidR="001F7E5E" w:rsidRPr="002361B3" w:rsidRDefault="00000000" w:rsidP="00E2500C">
      <w:pPr>
        <w:pStyle w:val="Heading1"/>
      </w:pPr>
      <w:r w:rsidRPr="002361B3">
        <w:lastRenderedPageBreak/>
        <w:t>2. UC02 - Đặc tả Use Case: Đổi mật khẩu</w:t>
      </w:r>
    </w:p>
    <w:tbl>
      <w:tblPr>
        <w:tblStyle w:val="TableGrid"/>
        <w:tblW w:w="0" w:type="auto"/>
        <w:jc w:val="center"/>
        <w:tblLook w:val="04A0" w:firstRow="1" w:lastRow="0" w:firstColumn="1" w:lastColumn="0" w:noHBand="0" w:noVBand="1"/>
      </w:tblPr>
      <w:tblGrid>
        <w:gridCol w:w="3884"/>
        <w:gridCol w:w="2589"/>
        <w:gridCol w:w="2877"/>
      </w:tblGrid>
      <w:tr w:rsidR="001F7E5E" w:rsidRPr="002361B3" w14:paraId="5CB5B966" w14:textId="77777777">
        <w:trPr>
          <w:jc w:val="center"/>
        </w:trPr>
        <w:tc>
          <w:tcPr>
            <w:tcW w:w="3888" w:type="dxa"/>
            <w:tcMar>
              <w:top w:w="120" w:type="dxa"/>
              <w:left w:w="150" w:type="dxa"/>
              <w:bottom w:w="120" w:type="dxa"/>
              <w:right w:w="150" w:type="dxa"/>
            </w:tcMar>
          </w:tcPr>
          <w:p w14:paraId="524A5BDD"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Tên Use Case: </w:t>
            </w:r>
          </w:p>
          <w:p w14:paraId="09B3034E"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Đổi mật khẩu</w:t>
            </w:r>
          </w:p>
        </w:tc>
        <w:tc>
          <w:tcPr>
            <w:tcW w:w="2592" w:type="dxa"/>
            <w:tcMar>
              <w:top w:w="120" w:type="dxa"/>
              <w:left w:w="150" w:type="dxa"/>
              <w:bottom w:w="120" w:type="dxa"/>
              <w:right w:w="150" w:type="dxa"/>
            </w:tcMar>
          </w:tcPr>
          <w:p w14:paraId="33928EE5"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ID: </w:t>
            </w:r>
          </w:p>
          <w:p w14:paraId="1880AC94"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UC02</w:t>
            </w:r>
          </w:p>
        </w:tc>
        <w:tc>
          <w:tcPr>
            <w:tcW w:w="2880" w:type="dxa"/>
            <w:tcMar>
              <w:top w:w="120" w:type="dxa"/>
              <w:left w:w="150" w:type="dxa"/>
              <w:bottom w:w="120" w:type="dxa"/>
              <w:right w:w="150" w:type="dxa"/>
            </w:tcMar>
          </w:tcPr>
          <w:p w14:paraId="1B6964E3"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Mức quan trọng: </w:t>
            </w:r>
          </w:p>
          <w:p w14:paraId="35501801"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Trung bình</w:t>
            </w:r>
          </w:p>
        </w:tc>
      </w:tr>
      <w:tr w:rsidR="001F7E5E" w:rsidRPr="002361B3" w14:paraId="1299DBA7" w14:textId="77777777">
        <w:trPr>
          <w:jc w:val="center"/>
        </w:trPr>
        <w:tc>
          <w:tcPr>
            <w:tcW w:w="3888" w:type="dxa"/>
            <w:tcMar>
              <w:top w:w="120" w:type="dxa"/>
              <w:left w:w="150" w:type="dxa"/>
              <w:bottom w:w="120" w:type="dxa"/>
              <w:right w:w="150" w:type="dxa"/>
            </w:tcMar>
          </w:tcPr>
          <w:p w14:paraId="4296727E"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Tác nhân chính: </w:t>
            </w:r>
          </w:p>
          <w:p w14:paraId="20B32FF4"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Người dùng hệ thống</w:t>
            </w:r>
          </w:p>
        </w:tc>
        <w:tc>
          <w:tcPr>
            <w:tcW w:w="2880" w:type="dxa"/>
            <w:gridSpan w:val="2"/>
            <w:tcMar>
              <w:top w:w="120" w:type="dxa"/>
              <w:left w:w="150" w:type="dxa"/>
              <w:bottom w:w="120" w:type="dxa"/>
              <w:right w:w="150" w:type="dxa"/>
            </w:tcMar>
          </w:tcPr>
          <w:p w14:paraId="154377DD"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Loại Use Case: </w:t>
            </w:r>
          </w:p>
          <w:p w14:paraId="585A130E"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Phụ</w:t>
            </w:r>
          </w:p>
        </w:tc>
      </w:tr>
      <w:tr w:rsidR="001F7E5E" w:rsidRPr="002361B3" w14:paraId="6BA1D9E4" w14:textId="77777777">
        <w:trPr>
          <w:jc w:val="center"/>
        </w:trPr>
        <w:tc>
          <w:tcPr>
            <w:tcW w:w="2880" w:type="dxa"/>
            <w:gridSpan w:val="3"/>
            <w:tcMar>
              <w:top w:w="120" w:type="dxa"/>
              <w:left w:w="150" w:type="dxa"/>
              <w:bottom w:w="120" w:type="dxa"/>
              <w:right w:w="150" w:type="dxa"/>
            </w:tcMar>
          </w:tcPr>
          <w:p w14:paraId="338C47CC" w14:textId="2021E518" w:rsidR="001F7E5E" w:rsidRPr="002361B3" w:rsidRDefault="00000000">
            <w:pPr>
              <w:spacing w:after="80"/>
              <w:rPr>
                <w:rFonts w:cs="Times New Roman"/>
                <w:color w:val="000000" w:themeColor="text1"/>
                <w:szCs w:val="24"/>
              </w:rPr>
            </w:pPr>
            <w:r w:rsidRPr="002361B3">
              <w:rPr>
                <w:rFonts w:cs="Times New Roman"/>
                <w:b/>
                <w:color w:val="000000" w:themeColor="text1"/>
                <w:szCs w:val="24"/>
              </w:rPr>
              <w:t>Người liên quan và công việc quan tâm:</w:t>
            </w:r>
          </w:p>
          <w:p w14:paraId="27AB2471"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Người dùng hệ thống: Muốn chủ động thay đổi mật khẩu định kỳ hoặc khi nghi ngờ lộ thông tin nhằm đảm bảo an toàn thông tin cá nhân.</w:t>
            </w:r>
          </w:p>
        </w:tc>
      </w:tr>
      <w:tr w:rsidR="001F7E5E" w:rsidRPr="002361B3" w14:paraId="20EDE3B0" w14:textId="77777777">
        <w:trPr>
          <w:jc w:val="center"/>
        </w:trPr>
        <w:tc>
          <w:tcPr>
            <w:tcW w:w="2880" w:type="dxa"/>
            <w:gridSpan w:val="3"/>
            <w:tcMar>
              <w:top w:w="120" w:type="dxa"/>
              <w:left w:w="150" w:type="dxa"/>
              <w:bottom w:w="120" w:type="dxa"/>
              <w:right w:w="150" w:type="dxa"/>
            </w:tcMar>
          </w:tcPr>
          <w:p w14:paraId="3B30EDAC"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Mô tả tóm tắt: </w:t>
            </w:r>
          </w:p>
          <w:p w14:paraId="5F1AC469"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Người dùng hiện tại đã đăng nhập vào hệ thống tiến hành đổi mật khẩu đăng nhập cũ sang mật khẩu mới bảo mật hơn.</w:t>
            </w:r>
          </w:p>
        </w:tc>
      </w:tr>
      <w:tr w:rsidR="001F7E5E" w:rsidRPr="002361B3" w14:paraId="4020A85C" w14:textId="77777777">
        <w:trPr>
          <w:jc w:val="center"/>
        </w:trPr>
        <w:tc>
          <w:tcPr>
            <w:tcW w:w="2880" w:type="dxa"/>
            <w:gridSpan w:val="3"/>
            <w:tcMar>
              <w:top w:w="120" w:type="dxa"/>
              <w:left w:w="150" w:type="dxa"/>
              <w:bottom w:w="120" w:type="dxa"/>
              <w:right w:w="150" w:type="dxa"/>
            </w:tcMar>
          </w:tcPr>
          <w:p w14:paraId="61448DDC"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Ràng buộc: </w:t>
            </w:r>
          </w:p>
          <w:p w14:paraId="76928311" w14:textId="4F5E80CA" w:rsidR="001F7E5E" w:rsidRPr="002361B3" w:rsidRDefault="00000000">
            <w:pPr>
              <w:spacing w:after="80"/>
              <w:rPr>
                <w:rFonts w:cs="Times New Roman"/>
                <w:color w:val="000000" w:themeColor="text1"/>
                <w:szCs w:val="24"/>
              </w:rPr>
            </w:pPr>
            <w:r w:rsidRPr="002361B3">
              <w:rPr>
                <w:rFonts w:cs="Times New Roman"/>
                <w:color w:val="000000" w:themeColor="text1"/>
                <w:szCs w:val="24"/>
              </w:rPr>
              <w:t>Người dùng đã đăng nhập thành công vào hệ thống và đang hoạt động.</w:t>
            </w:r>
          </w:p>
          <w:p w14:paraId="6DBB28FF"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Loại: Ràng buộc hệ thống</w:t>
            </w:r>
          </w:p>
        </w:tc>
      </w:tr>
      <w:tr w:rsidR="001F7E5E" w:rsidRPr="002361B3" w14:paraId="0FDC6FD0" w14:textId="77777777">
        <w:trPr>
          <w:jc w:val="center"/>
        </w:trPr>
        <w:tc>
          <w:tcPr>
            <w:tcW w:w="2880" w:type="dxa"/>
            <w:gridSpan w:val="3"/>
            <w:tcMar>
              <w:top w:w="120" w:type="dxa"/>
              <w:left w:w="150" w:type="dxa"/>
              <w:bottom w:w="120" w:type="dxa"/>
              <w:right w:w="150" w:type="dxa"/>
            </w:tcMar>
          </w:tcPr>
          <w:p w14:paraId="3FE7B6A6" w14:textId="777FB2A0" w:rsidR="001F7E5E" w:rsidRPr="002361B3" w:rsidRDefault="00000000">
            <w:pPr>
              <w:spacing w:after="80"/>
              <w:rPr>
                <w:rFonts w:cs="Times New Roman"/>
                <w:color w:val="000000" w:themeColor="text1"/>
                <w:szCs w:val="24"/>
              </w:rPr>
            </w:pPr>
            <w:r w:rsidRPr="002361B3">
              <w:rPr>
                <w:rFonts w:cs="Times New Roman"/>
                <w:b/>
                <w:color w:val="000000" w:themeColor="text1"/>
                <w:szCs w:val="24"/>
              </w:rPr>
              <w:t>Các mối quan hệ:</w:t>
            </w:r>
          </w:p>
          <w:p w14:paraId="3756E75B" w14:textId="37C170C0" w:rsidR="001F7E5E" w:rsidRPr="002361B3" w:rsidRDefault="00000000">
            <w:pPr>
              <w:spacing w:after="80"/>
              <w:rPr>
                <w:rFonts w:cs="Times New Roman"/>
                <w:color w:val="000000" w:themeColor="text1"/>
                <w:szCs w:val="24"/>
              </w:rPr>
            </w:pPr>
            <w:r w:rsidRPr="002361B3">
              <w:rPr>
                <w:rFonts w:cs="Times New Roman"/>
                <w:color w:val="000000" w:themeColor="text1"/>
                <w:szCs w:val="24"/>
              </w:rPr>
              <w:t>Kết hợp: Người dùng hệ thống</w:t>
            </w:r>
            <w:r w:rsidR="0005323B">
              <w:rPr>
                <w:rFonts w:cs="Times New Roman"/>
                <w:color w:val="000000" w:themeColor="text1"/>
                <w:szCs w:val="24"/>
              </w:rPr>
              <w:t>.</w:t>
            </w:r>
          </w:p>
          <w:p w14:paraId="1BF65ADD" w14:textId="666894C2" w:rsidR="001F7E5E" w:rsidRPr="002361B3" w:rsidRDefault="00000000">
            <w:pPr>
              <w:spacing w:after="80"/>
              <w:rPr>
                <w:rFonts w:cs="Times New Roman"/>
                <w:color w:val="000000" w:themeColor="text1"/>
                <w:szCs w:val="24"/>
              </w:rPr>
            </w:pPr>
            <w:r w:rsidRPr="002361B3">
              <w:rPr>
                <w:rFonts w:cs="Times New Roman"/>
                <w:color w:val="000000" w:themeColor="text1"/>
                <w:szCs w:val="24"/>
              </w:rPr>
              <w:t xml:space="preserve">Bao hàm: </w:t>
            </w:r>
            <w:r w:rsidR="00A5446E">
              <w:rPr>
                <w:rFonts w:cs="Times New Roman"/>
                <w:color w:val="000000" w:themeColor="text1"/>
                <w:szCs w:val="24"/>
              </w:rPr>
              <w:t>Không có</w:t>
            </w:r>
          </w:p>
          <w:p w14:paraId="55088ABA" w14:textId="04FC8435" w:rsidR="001F7E5E" w:rsidRPr="002361B3" w:rsidRDefault="00000000">
            <w:pPr>
              <w:spacing w:after="80"/>
              <w:rPr>
                <w:rFonts w:cs="Times New Roman"/>
                <w:color w:val="000000" w:themeColor="text1"/>
                <w:szCs w:val="24"/>
              </w:rPr>
            </w:pPr>
            <w:r w:rsidRPr="002361B3">
              <w:rPr>
                <w:rFonts w:cs="Times New Roman"/>
                <w:color w:val="000000" w:themeColor="text1"/>
                <w:szCs w:val="24"/>
              </w:rPr>
              <w:t>Mở rộng: Không có</w:t>
            </w:r>
          </w:p>
          <w:p w14:paraId="43BEF57C" w14:textId="77094678" w:rsidR="001F7E5E" w:rsidRPr="002361B3" w:rsidRDefault="00000000">
            <w:pPr>
              <w:spacing w:after="80"/>
              <w:rPr>
                <w:rFonts w:cs="Times New Roman"/>
                <w:color w:val="000000" w:themeColor="text1"/>
                <w:szCs w:val="24"/>
              </w:rPr>
            </w:pPr>
            <w:r w:rsidRPr="002361B3">
              <w:rPr>
                <w:rFonts w:cs="Times New Roman"/>
                <w:color w:val="000000" w:themeColor="text1"/>
                <w:szCs w:val="24"/>
              </w:rPr>
              <w:t xml:space="preserve">Tổng quát hóa: </w:t>
            </w:r>
            <w:r w:rsidR="00C746B4" w:rsidRPr="00C746B4">
              <w:rPr>
                <w:rFonts w:cs="Times New Roman"/>
                <w:color w:val="000000" w:themeColor="text1"/>
                <w:szCs w:val="24"/>
              </w:rPr>
              <w:t>Tất cả các tác nhân chuyên biệt (Quản lý, Nhân viên, An ninh, Khách hàng) đều kế thừa chức năng đổi mật khẩu này từ tác nhân Người dùng hệ thống</w:t>
            </w:r>
          </w:p>
        </w:tc>
      </w:tr>
      <w:tr w:rsidR="001F7E5E" w:rsidRPr="002361B3" w14:paraId="2EFF9AFA" w14:textId="77777777">
        <w:trPr>
          <w:jc w:val="center"/>
        </w:trPr>
        <w:tc>
          <w:tcPr>
            <w:tcW w:w="2880" w:type="dxa"/>
            <w:gridSpan w:val="3"/>
            <w:tcMar>
              <w:top w:w="120" w:type="dxa"/>
              <w:left w:w="150" w:type="dxa"/>
              <w:bottom w:w="120" w:type="dxa"/>
              <w:right w:w="150" w:type="dxa"/>
            </w:tcMar>
          </w:tcPr>
          <w:p w14:paraId="16BA4945" w14:textId="78F49DE1" w:rsidR="001F7E5E" w:rsidRPr="002361B3" w:rsidRDefault="00000000">
            <w:pPr>
              <w:spacing w:after="80"/>
              <w:rPr>
                <w:rFonts w:cs="Times New Roman"/>
                <w:color w:val="000000" w:themeColor="text1"/>
                <w:szCs w:val="24"/>
              </w:rPr>
            </w:pPr>
            <w:r w:rsidRPr="002361B3">
              <w:rPr>
                <w:rFonts w:cs="Times New Roman"/>
                <w:b/>
                <w:color w:val="000000" w:themeColor="text1"/>
                <w:szCs w:val="24"/>
              </w:rPr>
              <w:t>Các dòng sự kiện tổng quát chính</w:t>
            </w:r>
          </w:p>
          <w:p w14:paraId="5B692DA6" w14:textId="54AB3C4F" w:rsidR="00E712E4" w:rsidRPr="00E712E4" w:rsidRDefault="00726E88" w:rsidP="00E712E4">
            <w:pPr>
              <w:pStyle w:val="ListParagraph"/>
              <w:numPr>
                <w:ilvl w:val="0"/>
                <w:numId w:val="14"/>
              </w:numPr>
              <w:spacing w:after="80"/>
              <w:rPr>
                <w:rFonts w:cs="Times New Roman"/>
                <w:color w:val="000000" w:themeColor="text1"/>
                <w:szCs w:val="24"/>
              </w:rPr>
            </w:pPr>
            <w:r w:rsidRPr="00726E88">
              <w:rPr>
                <w:rFonts w:cs="Times New Roman"/>
                <w:color w:val="000000" w:themeColor="text1"/>
                <w:szCs w:val="24"/>
              </w:rPr>
              <w:t>Người dùng truy cập</w:t>
            </w:r>
            <w:r>
              <w:rPr>
                <w:rFonts w:cs="Times New Roman"/>
                <w:color w:val="000000" w:themeColor="text1"/>
                <w:szCs w:val="24"/>
              </w:rPr>
              <w:t xml:space="preserve"> vào</w:t>
            </w:r>
            <w:r w:rsidRPr="00726E88">
              <w:rPr>
                <w:rFonts w:cs="Times New Roman"/>
                <w:color w:val="000000" w:themeColor="text1"/>
                <w:szCs w:val="24"/>
              </w:rPr>
              <w:t xml:space="preserve"> chức năng đổi mật khẩu</w:t>
            </w:r>
            <w:r w:rsidR="00E712E4" w:rsidRPr="00E712E4">
              <w:rPr>
                <w:rFonts w:cs="Times New Roman"/>
                <w:color w:val="000000" w:themeColor="text1"/>
                <w:szCs w:val="24"/>
              </w:rPr>
              <w:t xml:space="preserve">. </w:t>
            </w:r>
          </w:p>
          <w:p w14:paraId="6D091ED5" w14:textId="12596390" w:rsidR="00E712E4" w:rsidRPr="00E712E4" w:rsidRDefault="00E712E4" w:rsidP="00E712E4">
            <w:pPr>
              <w:pStyle w:val="ListParagraph"/>
              <w:numPr>
                <w:ilvl w:val="0"/>
                <w:numId w:val="14"/>
              </w:numPr>
              <w:spacing w:after="80"/>
              <w:rPr>
                <w:rFonts w:cs="Times New Roman"/>
                <w:color w:val="000000" w:themeColor="text1"/>
                <w:szCs w:val="24"/>
              </w:rPr>
            </w:pPr>
            <w:r w:rsidRPr="00E712E4">
              <w:rPr>
                <w:rFonts w:cs="Times New Roman"/>
                <w:color w:val="000000" w:themeColor="text1"/>
                <w:szCs w:val="24"/>
              </w:rPr>
              <w:t xml:space="preserve">Hệ thống hiển thị form yêu cầu nhập Mật khẩu hiện tại và nút </w:t>
            </w:r>
            <w:r w:rsidR="00AC0E90">
              <w:rPr>
                <w:rFonts w:cs="Times New Roman"/>
                <w:color w:val="000000" w:themeColor="text1"/>
                <w:szCs w:val="24"/>
              </w:rPr>
              <w:t>“</w:t>
            </w:r>
            <w:r w:rsidRPr="00E712E4">
              <w:rPr>
                <w:rFonts w:cs="Times New Roman"/>
                <w:color w:val="000000" w:themeColor="text1"/>
                <w:szCs w:val="24"/>
              </w:rPr>
              <w:t>Xác nhận</w:t>
            </w:r>
            <w:r w:rsidR="00AC0E90">
              <w:rPr>
                <w:rFonts w:cs="Times New Roman"/>
                <w:color w:val="000000" w:themeColor="text1"/>
                <w:szCs w:val="24"/>
              </w:rPr>
              <w:t>”</w:t>
            </w:r>
            <w:r w:rsidRPr="00E712E4">
              <w:rPr>
                <w:rFonts w:cs="Times New Roman"/>
                <w:color w:val="000000" w:themeColor="text1"/>
                <w:szCs w:val="24"/>
              </w:rPr>
              <w:t xml:space="preserve">. </w:t>
            </w:r>
          </w:p>
          <w:p w14:paraId="11F0AFF1" w14:textId="21D3E5F4" w:rsidR="00E712E4" w:rsidRPr="00E712E4" w:rsidRDefault="00E712E4" w:rsidP="00E712E4">
            <w:pPr>
              <w:pStyle w:val="ListParagraph"/>
              <w:numPr>
                <w:ilvl w:val="0"/>
                <w:numId w:val="14"/>
              </w:numPr>
              <w:spacing w:after="80"/>
              <w:rPr>
                <w:rFonts w:cs="Times New Roman"/>
                <w:color w:val="000000" w:themeColor="text1"/>
                <w:szCs w:val="24"/>
              </w:rPr>
            </w:pPr>
            <w:r w:rsidRPr="00E712E4">
              <w:rPr>
                <w:rFonts w:cs="Times New Roman"/>
                <w:color w:val="000000" w:themeColor="text1"/>
                <w:szCs w:val="24"/>
              </w:rPr>
              <w:t xml:space="preserve">Người dùng nhập mật khẩu hiện tại và nhấn </w:t>
            </w:r>
            <w:r w:rsidR="00AC0E90">
              <w:rPr>
                <w:rFonts w:cs="Times New Roman"/>
                <w:color w:val="000000" w:themeColor="text1"/>
                <w:szCs w:val="24"/>
              </w:rPr>
              <w:t>“</w:t>
            </w:r>
            <w:r w:rsidRPr="00E712E4">
              <w:rPr>
                <w:rFonts w:cs="Times New Roman"/>
                <w:color w:val="000000" w:themeColor="text1"/>
                <w:szCs w:val="24"/>
              </w:rPr>
              <w:t>Xác nhận</w:t>
            </w:r>
            <w:r w:rsidR="00AC0E90">
              <w:rPr>
                <w:rFonts w:cs="Times New Roman"/>
                <w:color w:val="000000" w:themeColor="text1"/>
                <w:szCs w:val="24"/>
              </w:rPr>
              <w:t>”</w:t>
            </w:r>
            <w:r w:rsidRPr="00E712E4">
              <w:rPr>
                <w:rFonts w:cs="Times New Roman"/>
                <w:color w:val="000000" w:themeColor="text1"/>
                <w:szCs w:val="24"/>
              </w:rPr>
              <w:t xml:space="preserve">. </w:t>
            </w:r>
          </w:p>
          <w:p w14:paraId="599A6D04" w14:textId="682266A4" w:rsidR="00E712E4" w:rsidRPr="00E712E4" w:rsidRDefault="00E712E4" w:rsidP="00E712E4">
            <w:pPr>
              <w:pStyle w:val="ListParagraph"/>
              <w:numPr>
                <w:ilvl w:val="0"/>
                <w:numId w:val="14"/>
              </w:numPr>
              <w:spacing w:after="80"/>
              <w:rPr>
                <w:rFonts w:cs="Times New Roman"/>
                <w:color w:val="000000" w:themeColor="text1"/>
                <w:szCs w:val="24"/>
              </w:rPr>
            </w:pPr>
            <w:r w:rsidRPr="00E712E4">
              <w:rPr>
                <w:rFonts w:cs="Times New Roman"/>
                <w:color w:val="000000" w:themeColor="text1"/>
                <w:szCs w:val="24"/>
              </w:rPr>
              <w:t xml:space="preserve">Hệ thống xác thực mật khẩu hiện tại. </w:t>
            </w:r>
          </w:p>
          <w:p w14:paraId="145522B3" w14:textId="4646BC95" w:rsidR="00E712E4" w:rsidRPr="00E712E4" w:rsidRDefault="00E712E4" w:rsidP="007512B0">
            <w:pPr>
              <w:pStyle w:val="ListParagraph"/>
              <w:numPr>
                <w:ilvl w:val="0"/>
                <w:numId w:val="15"/>
              </w:numPr>
              <w:spacing w:after="80"/>
              <w:ind w:left="1464"/>
              <w:rPr>
                <w:rFonts w:cs="Times New Roman"/>
                <w:color w:val="000000" w:themeColor="text1"/>
                <w:szCs w:val="24"/>
              </w:rPr>
            </w:pPr>
            <w:r w:rsidRPr="00E712E4">
              <w:rPr>
                <w:rFonts w:cs="Times New Roman"/>
                <w:color w:val="000000" w:themeColor="text1"/>
                <w:szCs w:val="24"/>
              </w:rPr>
              <w:t>Nếu mật khẩu hiện tại không chính xác</w:t>
            </w:r>
            <w:r w:rsidR="00D954A9">
              <w:rPr>
                <w:rFonts w:cs="Times New Roman"/>
                <w:color w:val="000000" w:themeColor="text1"/>
                <w:szCs w:val="24"/>
              </w:rPr>
              <w:t xml:space="preserve"> thì thực hiện</w:t>
            </w:r>
            <w:r w:rsidRPr="00E712E4">
              <w:rPr>
                <w:rFonts w:cs="Times New Roman"/>
                <w:color w:val="000000" w:themeColor="text1"/>
                <w:szCs w:val="24"/>
              </w:rPr>
              <w:t xml:space="preserve"> S1: Mật khẩu hiện tại không chính xác</w:t>
            </w:r>
          </w:p>
          <w:p w14:paraId="2120E440" w14:textId="0AC8A096" w:rsidR="00E712E4" w:rsidRPr="00E712E4" w:rsidRDefault="00E712E4" w:rsidP="00E712E4">
            <w:pPr>
              <w:pStyle w:val="ListParagraph"/>
              <w:numPr>
                <w:ilvl w:val="0"/>
                <w:numId w:val="14"/>
              </w:numPr>
              <w:spacing w:after="80"/>
              <w:rPr>
                <w:rFonts w:cs="Times New Roman"/>
                <w:color w:val="000000" w:themeColor="text1"/>
                <w:szCs w:val="24"/>
              </w:rPr>
            </w:pPr>
            <w:r w:rsidRPr="00E712E4">
              <w:rPr>
                <w:rFonts w:cs="Times New Roman"/>
                <w:color w:val="000000" w:themeColor="text1"/>
                <w:szCs w:val="24"/>
              </w:rPr>
              <w:t xml:space="preserve">Hệ thống hiển thị form nhập </w:t>
            </w:r>
            <w:r w:rsidRPr="004C7CDE">
              <w:rPr>
                <w:rFonts w:cs="Times New Roman"/>
                <w:color w:val="000000" w:themeColor="text1"/>
                <w:szCs w:val="24"/>
              </w:rPr>
              <w:t>Mật khẩu mới và Nhập lại mật khẩu mới.</w:t>
            </w:r>
            <w:r w:rsidRPr="00E712E4">
              <w:rPr>
                <w:rFonts w:cs="Times New Roman"/>
                <w:color w:val="000000" w:themeColor="text1"/>
                <w:szCs w:val="24"/>
              </w:rPr>
              <w:t xml:space="preserve"> </w:t>
            </w:r>
          </w:p>
          <w:p w14:paraId="05E14013" w14:textId="5DC603D2" w:rsidR="00E712E4" w:rsidRPr="00E712E4" w:rsidRDefault="00E712E4" w:rsidP="00E712E4">
            <w:pPr>
              <w:pStyle w:val="ListParagraph"/>
              <w:numPr>
                <w:ilvl w:val="0"/>
                <w:numId w:val="14"/>
              </w:numPr>
              <w:spacing w:after="80"/>
              <w:rPr>
                <w:rFonts w:cs="Times New Roman"/>
                <w:color w:val="000000" w:themeColor="text1"/>
                <w:szCs w:val="24"/>
              </w:rPr>
            </w:pPr>
            <w:r w:rsidRPr="00E712E4">
              <w:rPr>
                <w:rFonts w:cs="Times New Roman"/>
                <w:color w:val="000000" w:themeColor="text1"/>
                <w:szCs w:val="24"/>
              </w:rPr>
              <w:t xml:space="preserve">Người dùng nhập mật khẩu mới, nhập lại mật khẩu mới và nhấn </w:t>
            </w:r>
            <w:r w:rsidR="00AC0E90">
              <w:rPr>
                <w:rFonts w:cs="Times New Roman"/>
                <w:color w:val="000000" w:themeColor="text1"/>
                <w:szCs w:val="24"/>
              </w:rPr>
              <w:t>“</w:t>
            </w:r>
            <w:r w:rsidRPr="00E712E4">
              <w:rPr>
                <w:rFonts w:cs="Times New Roman"/>
                <w:color w:val="000000" w:themeColor="text1"/>
                <w:szCs w:val="24"/>
              </w:rPr>
              <w:t>Xác nhận đổi</w:t>
            </w:r>
            <w:r w:rsidR="00AC0E90">
              <w:rPr>
                <w:rFonts w:cs="Times New Roman"/>
                <w:color w:val="000000" w:themeColor="text1"/>
                <w:szCs w:val="24"/>
              </w:rPr>
              <w:t>”</w:t>
            </w:r>
            <w:r w:rsidRPr="00E712E4">
              <w:rPr>
                <w:rFonts w:cs="Times New Roman"/>
                <w:color w:val="000000" w:themeColor="text1"/>
                <w:szCs w:val="24"/>
              </w:rPr>
              <w:t xml:space="preserve">. </w:t>
            </w:r>
          </w:p>
          <w:p w14:paraId="2D63BDB2" w14:textId="249D9CA8" w:rsidR="00E712E4" w:rsidRDefault="00E712E4" w:rsidP="00E712E4">
            <w:pPr>
              <w:pStyle w:val="ListParagraph"/>
              <w:numPr>
                <w:ilvl w:val="0"/>
                <w:numId w:val="14"/>
              </w:numPr>
              <w:spacing w:after="80"/>
              <w:rPr>
                <w:rFonts w:cs="Times New Roman"/>
                <w:color w:val="000000" w:themeColor="text1"/>
                <w:szCs w:val="24"/>
              </w:rPr>
            </w:pPr>
            <w:r w:rsidRPr="00E712E4">
              <w:rPr>
                <w:rFonts w:cs="Times New Roman"/>
                <w:color w:val="000000" w:themeColor="text1"/>
                <w:szCs w:val="24"/>
              </w:rPr>
              <w:t xml:space="preserve">Hệ thống kiểm tra độ an toàn và tính hợp lệ của mật khẩu mới. </w:t>
            </w:r>
          </w:p>
          <w:p w14:paraId="68947995" w14:textId="375E7C60" w:rsidR="005C619A" w:rsidRPr="00E712E4" w:rsidRDefault="005C619A" w:rsidP="005C619A">
            <w:pPr>
              <w:pStyle w:val="ListParagraph"/>
              <w:numPr>
                <w:ilvl w:val="0"/>
                <w:numId w:val="264"/>
              </w:numPr>
              <w:spacing w:after="80"/>
              <w:rPr>
                <w:rFonts w:cs="Times New Roman"/>
                <w:color w:val="000000" w:themeColor="text1"/>
                <w:szCs w:val="24"/>
              </w:rPr>
            </w:pPr>
            <w:r w:rsidRPr="005C619A">
              <w:rPr>
                <w:rFonts w:cs="Times New Roman"/>
                <w:color w:val="000000" w:themeColor="text1"/>
                <w:szCs w:val="24"/>
              </w:rPr>
              <w:lastRenderedPageBreak/>
              <w:t>Nếu không hợp lệ thì thực hiện S2: Mật khẩu mới không hợp lệ</w:t>
            </w:r>
          </w:p>
          <w:p w14:paraId="5D1CA555" w14:textId="3255242F" w:rsidR="001F7E5E" w:rsidRPr="00AD4191" w:rsidRDefault="00E712E4" w:rsidP="00AD4191">
            <w:pPr>
              <w:pStyle w:val="ListParagraph"/>
              <w:numPr>
                <w:ilvl w:val="0"/>
                <w:numId w:val="14"/>
              </w:numPr>
              <w:spacing w:after="80"/>
              <w:rPr>
                <w:rFonts w:cs="Times New Roman"/>
                <w:color w:val="000000" w:themeColor="text1"/>
                <w:szCs w:val="24"/>
              </w:rPr>
            </w:pPr>
            <w:r w:rsidRPr="00E712E4">
              <w:rPr>
                <w:rFonts w:cs="Times New Roman"/>
                <w:color w:val="000000" w:themeColor="text1"/>
                <w:szCs w:val="24"/>
              </w:rPr>
              <w:t xml:space="preserve">Hệ thống mã hóa và cập nhật mật khẩu mới vào cơ sở dữ liệu, sau đó hiển thị thông báo thành công và </w:t>
            </w:r>
            <w:r w:rsidR="00997DCC" w:rsidRPr="00997DCC">
              <w:rPr>
                <w:rFonts w:cs="Times New Roman"/>
                <w:color w:val="000000" w:themeColor="text1"/>
                <w:szCs w:val="24"/>
              </w:rPr>
              <w:t>đăng xuất</w:t>
            </w:r>
            <w:r w:rsidR="00997DCC">
              <w:rPr>
                <w:rFonts w:cs="Times New Roman"/>
                <w:color w:val="000000" w:themeColor="text1"/>
                <w:szCs w:val="24"/>
              </w:rPr>
              <w:t xml:space="preserve"> tài khoản</w:t>
            </w:r>
            <w:r w:rsidR="00997DCC" w:rsidRPr="00997DCC">
              <w:rPr>
                <w:rFonts w:cs="Times New Roman"/>
                <w:color w:val="000000" w:themeColor="text1"/>
                <w:szCs w:val="24"/>
              </w:rPr>
              <w:t xml:space="preserve"> sau vài giây</w:t>
            </w:r>
            <w:r w:rsidRPr="00E712E4">
              <w:rPr>
                <w:rFonts w:cs="Times New Roman"/>
                <w:color w:val="000000" w:themeColor="text1"/>
                <w:szCs w:val="24"/>
              </w:rPr>
              <w:t>.</w:t>
            </w:r>
          </w:p>
        </w:tc>
      </w:tr>
      <w:tr w:rsidR="001F7E5E" w:rsidRPr="002361B3" w14:paraId="27993056" w14:textId="77777777">
        <w:trPr>
          <w:jc w:val="center"/>
        </w:trPr>
        <w:tc>
          <w:tcPr>
            <w:tcW w:w="2880" w:type="dxa"/>
            <w:gridSpan w:val="3"/>
            <w:tcMar>
              <w:top w:w="120" w:type="dxa"/>
              <w:left w:w="150" w:type="dxa"/>
              <w:bottom w:w="120" w:type="dxa"/>
              <w:right w:w="150" w:type="dxa"/>
            </w:tcMar>
          </w:tcPr>
          <w:p w14:paraId="548207C1" w14:textId="77777777" w:rsidR="004C7CDE" w:rsidRPr="004C7CDE" w:rsidRDefault="00000000" w:rsidP="004C7CDE">
            <w:pPr>
              <w:spacing w:after="80"/>
              <w:rPr>
                <w:rFonts w:cs="Times New Roman"/>
                <w:color w:val="000000" w:themeColor="text1"/>
                <w:szCs w:val="24"/>
              </w:rPr>
            </w:pPr>
            <w:r w:rsidRPr="002361B3">
              <w:rPr>
                <w:rFonts w:cs="Times New Roman"/>
                <w:b/>
                <w:color w:val="000000" w:themeColor="text1"/>
                <w:szCs w:val="24"/>
              </w:rPr>
              <w:lastRenderedPageBreak/>
              <w:t>Các dòng sự kiện chi tiết chính</w:t>
            </w:r>
            <w:r w:rsidRPr="002361B3">
              <w:rPr>
                <w:rFonts w:cs="Times New Roman"/>
                <w:b/>
                <w:color w:val="000000" w:themeColor="text1"/>
                <w:szCs w:val="24"/>
              </w:rPr>
              <w:br/>
            </w:r>
            <w:r w:rsidR="004C7CDE" w:rsidRPr="00862F9F">
              <w:rPr>
                <w:rFonts w:cs="Times New Roman"/>
                <w:b/>
                <w:bCs/>
                <w:color w:val="000000" w:themeColor="text1"/>
                <w:szCs w:val="24"/>
              </w:rPr>
              <w:t>S1: Mật khẩu hiện tại không chính xác</w:t>
            </w:r>
          </w:p>
          <w:p w14:paraId="5F7FE285" w14:textId="49290796" w:rsidR="004C7CDE" w:rsidRPr="004C7CDE" w:rsidRDefault="004C7CDE" w:rsidP="00C5052B">
            <w:pPr>
              <w:pStyle w:val="ListParagraph"/>
              <w:numPr>
                <w:ilvl w:val="0"/>
                <w:numId w:val="131"/>
              </w:numPr>
              <w:spacing w:after="80"/>
              <w:rPr>
                <w:rFonts w:cs="Times New Roman"/>
                <w:color w:val="000000" w:themeColor="text1"/>
                <w:szCs w:val="24"/>
              </w:rPr>
            </w:pPr>
            <w:r w:rsidRPr="004C7CDE">
              <w:rPr>
                <w:rFonts w:cs="Times New Roman"/>
                <w:color w:val="000000" w:themeColor="text1"/>
                <w:szCs w:val="24"/>
              </w:rPr>
              <w:t xml:space="preserve">Hệ thống hiển thị thông báo lỗi tại trường Mật khẩu hiện tại: </w:t>
            </w:r>
            <w:r w:rsidR="00AC0E90">
              <w:rPr>
                <w:rFonts w:cs="Times New Roman"/>
                <w:color w:val="000000" w:themeColor="text1"/>
                <w:szCs w:val="24"/>
              </w:rPr>
              <w:t>“</w:t>
            </w:r>
            <w:r w:rsidRPr="004C7CDE">
              <w:rPr>
                <w:rFonts w:cs="Times New Roman"/>
                <w:color w:val="000000" w:themeColor="text1"/>
                <w:szCs w:val="24"/>
              </w:rPr>
              <w:t>Mật khẩu hiện tại không chính xác!</w:t>
            </w:r>
            <w:r w:rsidR="00AC0E90">
              <w:rPr>
                <w:rFonts w:cs="Times New Roman"/>
                <w:color w:val="000000" w:themeColor="text1"/>
                <w:szCs w:val="24"/>
              </w:rPr>
              <w:t>”</w:t>
            </w:r>
            <w:r w:rsidRPr="004C7CDE">
              <w:rPr>
                <w:rFonts w:cs="Times New Roman"/>
                <w:color w:val="000000" w:themeColor="text1"/>
                <w:szCs w:val="24"/>
              </w:rPr>
              <w:t xml:space="preserve"> </w:t>
            </w:r>
          </w:p>
          <w:p w14:paraId="4872121C" w14:textId="77777777" w:rsidR="001F7E5E" w:rsidRDefault="004C7CDE" w:rsidP="00C5052B">
            <w:pPr>
              <w:pStyle w:val="ListParagraph"/>
              <w:numPr>
                <w:ilvl w:val="0"/>
                <w:numId w:val="131"/>
              </w:numPr>
              <w:spacing w:after="80"/>
              <w:rPr>
                <w:rFonts w:cs="Times New Roman"/>
                <w:color w:val="000000" w:themeColor="text1"/>
                <w:szCs w:val="24"/>
              </w:rPr>
            </w:pPr>
            <w:r w:rsidRPr="004C7CDE">
              <w:rPr>
                <w:rFonts w:cs="Times New Roman"/>
                <w:color w:val="000000" w:themeColor="text1"/>
                <w:szCs w:val="24"/>
              </w:rPr>
              <w:t>Hệ thống giữ nguyên form để người dùng nhập lại, quay về bước 3.</w:t>
            </w:r>
          </w:p>
          <w:p w14:paraId="07DC644F" w14:textId="77777777" w:rsidR="005C619A" w:rsidRPr="005C619A" w:rsidRDefault="005C619A" w:rsidP="005C619A">
            <w:pPr>
              <w:spacing w:after="80"/>
              <w:rPr>
                <w:rFonts w:cs="Times New Roman"/>
                <w:color w:val="000000" w:themeColor="text1"/>
                <w:szCs w:val="24"/>
              </w:rPr>
            </w:pPr>
            <w:r w:rsidRPr="005C619A">
              <w:rPr>
                <w:rFonts w:cs="Times New Roman"/>
                <w:b/>
                <w:bCs/>
                <w:color w:val="000000" w:themeColor="text1"/>
                <w:szCs w:val="24"/>
              </w:rPr>
              <w:t>S2: Mật khẩu mới không hợp lệ</w:t>
            </w:r>
          </w:p>
          <w:p w14:paraId="5B395E21" w14:textId="030C893A" w:rsidR="005C619A" w:rsidRPr="005C619A" w:rsidRDefault="005C619A" w:rsidP="005C619A">
            <w:pPr>
              <w:numPr>
                <w:ilvl w:val="0"/>
                <w:numId w:val="265"/>
              </w:numPr>
              <w:spacing w:after="80"/>
              <w:rPr>
                <w:rFonts w:cs="Times New Roman"/>
                <w:color w:val="000000" w:themeColor="text1"/>
                <w:szCs w:val="24"/>
              </w:rPr>
            </w:pPr>
            <w:r w:rsidRPr="005C619A">
              <w:rPr>
                <w:rFonts w:cs="Times New Roman"/>
                <w:color w:val="000000" w:themeColor="text1"/>
                <w:szCs w:val="24"/>
              </w:rPr>
              <w:t xml:space="preserve">Hệ thống hiển thị thông báo lỗi tại trường tương ứng: </w:t>
            </w:r>
            <w:r w:rsidR="00AC0E90">
              <w:rPr>
                <w:rFonts w:cs="Times New Roman"/>
                <w:color w:val="000000" w:themeColor="text1"/>
                <w:szCs w:val="24"/>
              </w:rPr>
              <w:t>“</w:t>
            </w:r>
            <w:r w:rsidRPr="005C619A">
              <w:rPr>
                <w:rFonts w:cs="Times New Roman"/>
                <w:color w:val="000000" w:themeColor="text1"/>
                <w:szCs w:val="24"/>
              </w:rPr>
              <w:t>Mật khẩu phải có độ dài từ 8–20 ký tự, chứa chữ hoa, chữ thường, số và ký tự đặc biệt!</w:t>
            </w:r>
            <w:r w:rsidR="00AC0E90">
              <w:rPr>
                <w:rFonts w:cs="Times New Roman"/>
                <w:color w:val="000000" w:themeColor="text1"/>
                <w:szCs w:val="24"/>
              </w:rPr>
              <w:t>”</w:t>
            </w:r>
            <w:r w:rsidRPr="005C619A">
              <w:rPr>
                <w:rFonts w:cs="Times New Roman"/>
                <w:color w:val="000000" w:themeColor="text1"/>
                <w:szCs w:val="24"/>
              </w:rPr>
              <w:t xml:space="preserve"> hoặc</w:t>
            </w:r>
            <w:r w:rsidR="00F60694">
              <w:rPr>
                <w:rFonts w:cs="Times New Roman"/>
                <w:color w:val="000000" w:themeColor="text1"/>
                <w:szCs w:val="24"/>
              </w:rPr>
              <w:t xml:space="preserve"> </w:t>
            </w:r>
            <w:r w:rsidR="00AC0E90">
              <w:rPr>
                <w:rFonts w:cs="Times New Roman"/>
                <w:color w:val="000000" w:themeColor="text1"/>
                <w:szCs w:val="24"/>
              </w:rPr>
              <w:t>“</w:t>
            </w:r>
            <w:r w:rsidRPr="005C619A">
              <w:rPr>
                <w:rFonts w:cs="Times New Roman"/>
                <w:color w:val="000000" w:themeColor="text1"/>
                <w:szCs w:val="24"/>
              </w:rPr>
              <w:t>Mật khẩu nhập lại không khớp!</w:t>
            </w:r>
            <w:r w:rsidR="00AC0E90">
              <w:rPr>
                <w:rFonts w:cs="Times New Roman"/>
                <w:color w:val="000000" w:themeColor="text1"/>
                <w:szCs w:val="24"/>
              </w:rPr>
              <w:t>”</w:t>
            </w:r>
          </w:p>
          <w:p w14:paraId="386F799C" w14:textId="109CE901" w:rsidR="005C619A" w:rsidRPr="005C619A" w:rsidRDefault="005C619A" w:rsidP="005C619A">
            <w:pPr>
              <w:numPr>
                <w:ilvl w:val="0"/>
                <w:numId w:val="265"/>
              </w:numPr>
              <w:spacing w:after="80"/>
              <w:rPr>
                <w:rFonts w:cs="Times New Roman"/>
                <w:color w:val="000000" w:themeColor="text1"/>
                <w:szCs w:val="24"/>
              </w:rPr>
            </w:pPr>
            <w:r w:rsidRPr="005C619A">
              <w:rPr>
                <w:rFonts w:cs="Times New Roman"/>
                <w:color w:val="000000" w:themeColor="text1"/>
                <w:szCs w:val="24"/>
              </w:rPr>
              <w:t>Hệ thống giữ nguyên form để người dùng nhập lại, quay về bước 6</w:t>
            </w:r>
            <w:r w:rsidR="00F60694">
              <w:rPr>
                <w:rFonts w:cs="Times New Roman"/>
                <w:color w:val="000000" w:themeColor="text1"/>
                <w:szCs w:val="24"/>
              </w:rPr>
              <w:t xml:space="preserve"> luổng chính</w:t>
            </w:r>
            <w:r w:rsidRPr="005C619A">
              <w:rPr>
                <w:rFonts w:cs="Times New Roman"/>
                <w:color w:val="000000" w:themeColor="text1"/>
                <w:szCs w:val="24"/>
              </w:rPr>
              <w:t>.</w:t>
            </w:r>
          </w:p>
        </w:tc>
      </w:tr>
      <w:tr w:rsidR="001F7E5E" w:rsidRPr="002361B3" w14:paraId="594B0EB4" w14:textId="77777777">
        <w:trPr>
          <w:jc w:val="center"/>
        </w:trPr>
        <w:tc>
          <w:tcPr>
            <w:tcW w:w="2880" w:type="dxa"/>
            <w:gridSpan w:val="3"/>
            <w:tcMar>
              <w:top w:w="120" w:type="dxa"/>
              <w:left w:w="150" w:type="dxa"/>
              <w:bottom w:w="120" w:type="dxa"/>
              <w:right w:w="150" w:type="dxa"/>
            </w:tcMar>
          </w:tcPr>
          <w:p w14:paraId="3A89F364" w14:textId="616FCEBB" w:rsidR="001F7E5E" w:rsidRPr="002361B3" w:rsidRDefault="00000000">
            <w:pPr>
              <w:spacing w:after="80"/>
              <w:rPr>
                <w:rFonts w:cs="Times New Roman"/>
                <w:color w:val="000000" w:themeColor="text1"/>
                <w:szCs w:val="24"/>
              </w:rPr>
            </w:pPr>
            <w:r w:rsidRPr="002361B3">
              <w:rPr>
                <w:rFonts w:cs="Times New Roman"/>
                <w:b/>
                <w:color w:val="000000" w:themeColor="text1"/>
                <w:szCs w:val="24"/>
              </w:rPr>
              <w:t>Các dòng sự kiện ngoại lệ</w:t>
            </w:r>
            <w:r w:rsidRPr="002361B3">
              <w:rPr>
                <w:rFonts w:cs="Times New Roman"/>
                <w:b/>
                <w:color w:val="000000" w:themeColor="text1"/>
                <w:szCs w:val="24"/>
              </w:rPr>
              <w:br/>
            </w:r>
            <w:r w:rsidR="00610F7A" w:rsidRPr="00610F7A">
              <w:rPr>
                <w:rFonts w:cs="Times New Roman"/>
                <w:color w:val="000000" w:themeColor="text1"/>
                <w:szCs w:val="24"/>
              </w:rPr>
              <w:t xml:space="preserve">7a. Hệ thống mất kết nối cơ sở dữ liệu khi cập nhật: Hệ thống hiển thị thông báo: </w:t>
            </w:r>
            <w:r w:rsidR="00AC0E90">
              <w:rPr>
                <w:rFonts w:cs="Times New Roman"/>
                <w:color w:val="000000" w:themeColor="text1"/>
                <w:szCs w:val="24"/>
              </w:rPr>
              <w:t>“</w:t>
            </w:r>
            <w:r w:rsidR="00610F7A" w:rsidRPr="00610F7A">
              <w:rPr>
                <w:rFonts w:cs="Times New Roman"/>
                <w:color w:val="000000" w:themeColor="text1"/>
                <w:szCs w:val="24"/>
              </w:rPr>
              <w:t>Hệ thống đang gặp sự cố, vui lòng thử lại sau!</w:t>
            </w:r>
            <w:r w:rsidR="00AC0E90">
              <w:rPr>
                <w:rFonts w:cs="Times New Roman"/>
                <w:color w:val="000000" w:themeColor="text1"/>
                <w:szCs w:val="24"/>
              </w:rPr>
              <w:t>”</w:t>
            </w:r>
            <w:r w:rsidR="00610F7A" w:rsidRPr="00610F7A">
              <w:rPr>
                <w:rFonts w:cs="Times New Roman"/>
                <w:color w:val="000000" w:themeColor="text1"/>
                <w:szCs w:val="24"/>
              </w:rPr>
              <w:t>, giữ nguyên form và ghi log lỗi để Admin kiểm tra.</w:t>
            </w:r>
          </w:p>
        </w:tc>
      </w:tr>
    </w:tbl>
    <w:p w14:paraId="5D565DBC" w14:textId="1DB21864" w:rsidR="001F7E5E" w:rsidRPr="002361B3" w:rsidRDefault="001F7E5E">
      <w:pPr>
        <w:rPr>
          <w:rFonts w:cs="Times New Roman"/>
          <w:color w:val="000000" w:themeColor="text1"/>
          <w:szCs w:val="24"/>
        </w:rPr>
      </w:pPr>
    </w:p>
    <w:p w14:paraId="5556EE4E" w14:textId="77777777" w:rsidR="001F7E5E" w:rsidRPr="002361B3" w:rsidRDefault="00000000" w:rsidP="00E2500C">
      <w:pPr>
        <w:pStyle w:val="Heading1"/>
      </w:pPr>
      <w:r w:rsidRPr="002361B3">
        <w:t>3. UC03 - Đặc tả Use Case: Đăng ký</w:t>
      </w:r>
    </w:p>
    <w:tbl>
      <w:tblPr>
        <w:tblStyle w:val="TableGrid"/>
        <w:tblW w:w="0" w:type="auto"/>
        <w:jc w:val="center"/>
        <w:tblLook w:val="04A0" w:firstRow="1" w:lastRow="0" w:firstColumn="1" w:lastColumn="0" w:noHBand="0" w:noVBand="1"/>
      </w:tblPr>
      <w:tblGrid>
        <w:gridCol w:w="3884"/>
        <w:gridCol w:w="2589"/>
        <w:gridCol w:w="2877"/>
      </w:tblGrid>
      <w:tr w:rsidR="001F7E5E" w:rsidRPr="002361B3" w14:paraId="3E78268A" w14:textId="77777777">
        <w:trPr>
          <w:jc w:val="center"/>
        </w:trPr>
        <w:tc>
          <w:tcPr>
            <w:tcW w:w="3888" w:type="dxa"/>
            <w:tcMar>
              <w:top w:w="120" w:type="dxa"/>
              <w:left w:w="150" w:type="dxa"/>
              <w:bottom w:w="120" w:type="dxa"/>
              <w:right w:w="150" w:type="dxa"/>
            </w:tcMar>
          </w:tcPr>
          <w:p w14:paraId="03010D97"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Tên Use Case: </w:t>
            </w:r>
          </w:p>
          <w:p w14:paraId="5A7318DE"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Đăng ký</w:t>
            </w:r>
          </w:p>
        </w:tc>
        <w:tc>
          <w:tcPr>
            <w:tcW w:w="2592" w:type="dxa"/>
            <w:tcMar>
              <w:top w:w="120" w:type="dxa"/>
              <w:left w:w="150" w:type="dxa"/>
              <w:bottom w:w="120" w:type="dxa"/>
              <w:right w:w="150" w:type="dxa"/>
            </w:tcMar>
          </w:tcPr>
          <w:p w14:paraId="0C8DF3A4"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ID: </w:t>
            </w:r>
          </w:p>
          <w:p w14:paraId="3CC88FC7"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UC03</w:t>
            </w:r>
          </w:p>
        </w:tc>
        <w:tc>
          <w:tcPr>
            <w:tcW w:w="2880" w:type="dxa"/>
            <w:tcMar>
              <w:top w:w="120" w:type="dxa"/>
              <w:left w:w="150" w:type="dxa"/>
              <w:bottom w:w="120" w:type="dxa"/>
              <w:right w:w="150" w:type="dxa"/>
            </w:tcMar>
          </w:tcPr>
          <w:p w14:paraId="75409DC8"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Mức quan trọng: </w:t>
            </w:r>
          </w:p>
          <w:p w14:paraId="4AF1EF5A"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Cao</w:t>
            </w:r>
          </w:p>
        </w:tc>
      </w:tr>
      <w:tr w:rsidR="001F7E5E" w:rsidRPr="002361B3" w14:paraId="253E9095" w14:textId="77777777">
        <w:trPr>
          <w:jc w:val="center"/>
        </w:trPr>
        <w:tc>
          <w:tcPr>
            <w:tcW w:w="3888" w:type="dxa"/>
            <w:tcMar>
              <w:top w:w="120" w:type="dxa"/>
              <w:left w:w="150" w:type="dxa"/>
              <w:bottom w:w="120" w:type="dxa"/>
              <w:right w:w="150" w:type="dxa"/>
            </w:tcMar>
          </w:tcPr>
          <w:p w14:paraId="226B439E"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Tác nhân chính: </w:t>
            </w:r>
          </w:p>
          <w:p w14:paraId="080DC2D1" w14:textId="37E0E1F4" w:rsidR="001F7E5E" w:rsidRPr="002361B3" w:rsidRDefault="006E0CA7">
            <w:pPr>
              <w:spacing w:after="80"/>
              <w:rPr>
                <w:rFonts w:cs="Times New Roman"/>
                <w:color w:val="000000" w:themeColor="text1"/>
                <w:szCs w:val="24"/>
              </w:rPr>
            </w:pPr>
            <w:r w:rsidRPr="002361B3">
              <w:rPr>
                <w:rFonts w:cs="Times New Roman"/>
                <w:color w:val="000000" w:themeColor="text1"/>
                <w:szCs w:val="24"/>
              </w:rPr>
              <w:t xml:space="preserve">Khách </w:t>
            </w:r>
            <w:r>
              <w:rPr>
                <w:rFonts w:cs="Times New Roman"/>
                <w:color w:val="000000" w:themeColor="text1"/>
                <w:szCs w:val="24"/>
              </w:rPr>
              <w:t>vãng lai</w:t>
            </w:r>
          </w:p>
        </w:tc>
        <w:tc>
          <w:tcPr>
            <w:tcW w:w="2880" w:type="dxa"/>
            <w:gridSpan w:val="2"/>
            <w:tcMar>
              <w:top w:w="120" w:type="dxa"/>
              <w:left w:w="150" w:type="dxa"/>
              <w:bottom w:w="120" w:type="dxa"/>
              <w:right w:w="150" w:type="dxa"/>
            </w:tcMar>
          </w:tcPr>
          <w:p w14:paraId="12F78B2B"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Loại Use Case: </w:t>
            </w:r>
          </w:p>
          <w:p w14:paraId="3DA2AFC9"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Chính</w:t>
            </w:r>
          </w:p>
        </w:tc>
      </w:tr>
      <w:tr w:rsidR="001F7E5E" w:rsidRPr="002361B3" w14:paraId="5DBF018D" w14:textId="77777777">
        <w:trPr>
          <w:jc w:val="center"/>
        </w:trPr>
        <w:tc>
          <w:tcPr>
            <w:tcW w:w="2880" w:type="dxa"/>
            <w:gridSpan w:val="3"/>
            <w:tcMar>
              <w:top w:w="120" w:type="dxa"/>
              <w:left w:w="150" w:type="dxa"/>
              <w:bottom w:w="120" w:type="dxa"/>
              <w:right w:w="150" w:type="dxa"/>
            </w:tcMar>
          </w:tcPr>
          <w:p w14:paraId="6C3D6072" w14:textId="2B697FC5" w:rsidR="001F7E5E" w:rsidRPr="002361B3" w:rsidRDefault="00000000">
            <w:pPr>
              <w:spacing w:after="80"/>
              <w:rPr>
                <w:rFonts w:cs="Times New Roman"/>
                <w:color w:val="000000" w:themeColor="text1"/>
                <w:szCs w:val="24"/>
              </w:rPr>
            </w:pPr>
            <w:r w:rsidRPr="002361B3">
              <w:rPr>
                <w:rFonts w:cs="Times New Roman"/>
                <w:b/>
                <w:color w:val="000000" w:themeColor="text1"/>
                <w:szCs w:val="24"/>
              </w:rPr>
              <w:t>Người liên quan và công việc quan tâm:</w:t>
            </w:r>
          </w:p>
          <w:p w14:paraId="09A9D7B9" w14:textId="3DBDD635" w:rsidR="001F7E5E" w:rsidRPr="002361B3" w:rsidRDefault="00000000">
            <w:pPr>
              <w:spacing w:after="80"/>
              <w:rPr>
                <w:rFonts w:cs="Times New Roman"/>
                <w:color w:val="000000" w:themeColor="text1"/>
                <w:szCs w:val="24"/>
              </w:rPr>
            </w:pPr>
            <w:r w:rsidRPr="002361B3">
              <w:rPr>
                <w:rFonts w:cs="Times New Roman"/>
                <w:color w:val="000000" w:themeColor="text1"/>
                <w:szCs w:val="24"/>
              </w:rPr>
              <w:t xml:space="preserve">Khách </w:t>
            </w:r>
            <w:r w:rsidR="00A5390F">
              <w:rPr>
                <w:rFonts w:cs="Times New Roman"/>
                <w:color w:val="000000" w:themeColor="text1"/>
                <w:szCs w:val="24"/>
              </w:rPr>
              <w:t>hàng</w:t>
            </w:r>
            <w:r w:rsidR="00E869E6">
              <w:rPr>
                <w:rFonts w:cs="Times New Roman"/>
                <w:color w:val="000000" w:themeColor="text1"/>
                <w:szCs w:val="24"/>
              </w:rPr>
              <w:t xml:space="preserve"> vãng lai</w:t>
            </w:r>
            <w:r w:rsidR="00A5390F">
              <w:rPr>
                <w:rFonts w:cs="Times New Roman"/>
                <w:color w:val="000000" w:themeColor="text1"/>
                <w:szCs w:val="24"/>
              </w:rPr>
              <w:t xml:space="preserve"> m</w:t>
            </w:r>
            <w:r w:rsidRPr="002361B3">
              <w:rPr>
                <w:rFonts w:cs="Times New Roman"/>
                <w:color w:val="000000" w:themeColor="text1"/>
                <w:szCs w:val="24"/>
              </w:rPr>
              <w:t>uốn tạo tài khoản trên hệ thống để xem chi tiết căn hộ, đặt phòng, ký hợp đồng và thanh toán trực tuyến.</w:t>
            </w:r>
          </w:p>
          <w:p w14:paraId="53C593AC"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Ban quản lý: Thu thập dữ liệu khách hàng tiềm năng một cách tự động.</w:t>
            </w:r>
          </w:p>
        </w:tc>
      </w:tr>
      <w:tr w:rsidR="001F7E5E" w:rsidRPr="002361B3" w14:paraId="5816189B" w14:textId="77777777">
        <w:trPr>
          <w:jc w:val="center"/>
        </w:trPr>
        <w:tc>
          <w:tcPr>
            <w:tcW w:w="2880" w:type="dxa"/>
            <w:gridSpan w:val="3"/>
            <w:tcMar>
              <w:top w:w="120" w:type="dxa"/>
              <w:left w:w="150" w:type="dxa"/>
              <w:bottom w:w="120" w:type="dxa"/>
              <w:right w:w="150" w:type="dxa"/>
            </w:tcMar>
          </w:tcPr>
          <w:p w14:paraId="03AB76C9"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Mô tả tóm tắt: </w:t>
            </w:r>
          </w:p>
          <w:p w14:paraId="63F8BA75" w14:textId="647747D2" w:rsidR="001F7E5E" w:rsidRPr="002361B3" w:rsidRDefault="00000000">
            <w:pPr>
              <w:spacing w:after="80"/>
              <w:rPr>
                <w:rFonts w:cs="Times New Roman"/>
                <w:color w:val="000000" w:themeColor="text1"/>
                <w:szCs w:val="24"/>
              </w:rPr>
            </w:pPr>
            <w:r w:rsidRPr="002361B3">
              <w:rPr>
                <w:rFonts w:cs="Times New Roman"/>
                <w:color w:val="000000" w:themeColor="text1"/>
                <w:szCs w:val="24"/>
              </w:rPr>
              <w:t xml:space="preserve">Cho phép khách </w:t>
            </w:r>
            <w:r w:rsidR="00E869E6">
              <w:rPr>
                <w:rFonts w:cs="Times New Roman"/>
                <w:color w:val="000000" w:themeColor="text1"/>
                <w:szCs w:val="24"/>
              </w:rPr>
              <w:t>vãng lai</w:t>
            </w:r>
            <w:r w:rsidRPr="002361B3">
              <w:rPr>
                <w:rFonts w:cs="Times New Roman"/>
                <w:color w:val="000000" w:themeColor="text1"/>
                <w:szCs w:val="24"/>
              </w:rPr>
              <w:t xml:space="preserve"> (chưa có tài khoản) tự đăng ký tài khoản trên hệ thống bằng cách cung cấp thông tin cá nhân cơ bản và xác thực qua email.</w:t>
            </w:r>
          </w:p>
        </w:tc>
      </w:tr>
      <w:tr w:rsidR="001F7E5E" w:rsidRPr="002361B3" w14:paraId="56464944" w14:textId="77777777">
        <w:trPr>
          <w:jc w:val="center"/>
        </w:trPr>
        <w:tc>
          <w:tcPr>
            <w:tcW w:w="2880" w:type="dxa"/>
            <w:gridSpan w:val="3"/>
            <w:tcMar>
              <w:top w:w="120" w:type="dxa"/>
              <w:left w:w="150" w:type="dxa"/>
              <w:bottom w:w="120" w:type="dxa"/>
              <w:right w:w="150" w:type="dxa"/>
            </w:tcMar>
          </w:tcPr>
          <w:p w14:paraId="62BAE70C"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lastRenderedPageBreak/>
              <w:t xml:space="preserve">Ràng buộc: </w:t>
            </w:r>
          </w:p>
          <w:p w14:paraId="764F6374" w14:textId="74BB52FD" w:rsidR="001F7E5E" w:rsidRPr="002361B3" w:rsidRDefault="00000000">
            <w:pPr>
              <w:spacing w:after="80"/>
              <w:rPr>
                <w:rFonts w:cs="Times New Roman"/>
                <w:color w:val="000000" w:themeColor="text1"/>
                <w:szCs w:val="24"/>
              </w:rPr>
            </w:pPr>
            <w:r w:rsidRPr="002361B3">
              <w:rPr>
                <w:rFonts w:cs="Times New Roman"/>
                <w:color w:val="000000" w:themeColor="text1"/>
                <w:szCs w:val="24"/>
              </w:rPr>
              <w:t>Địa chỉ Email và Số điện thoại đăng ký chưa từng tồn tại trên hệ thống.</w:t>
            </w:r>
          </w:p>
          <w:p w14:paraId="5EA76122"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Loại: Ràng buộc hệ thống</w:t>
            </w:r>
          </w:p>
        </w:tc>
      </w:tr>
      <w:tr w:rsidR="001F7E5E" w:rsidRPr="002361B3" w14:paraId="7FAFA9C7" w14:textId="77777777">
        <w:trPr>
          <w:jc w:val="center"/>
        </w:trPr>
        <w:tc>
          <w:tcPr>
            <w:tcW w:w="2880" w:type="dxa"/>
            <w:gridSpan w:val="3"/>
            <w:tcMar>
              <w:top w:w="120" w:type="dxa"/>
              <w:left w:w="150" w:type="dxa"/>
              <w:bottom w:w="120" w:type="dxa"/>
              <w:right w:w="150" w:type="dxa"/>
            </w:tcMar>
          </w:tcPr>
          <w:p w14:paraId="61758F77" w14:textId="1F2DFD93" w:rsidR="001F7E5E" w:rsidRPr="002361B3" w:rsidRDefault="00000000">
            <w:pPr>
              <w:spacing w:after="80"/>
              <w:rPr>
                <w:rFonts w:cs="Times New Roman"/>
                <w:color w:val="000000" w:themeColor="text1"/>
                <w:szCs w:val="24"/>
              </w:rPr>
            </w:pPr>
            <w:r w:rsidRPr="002361B3">
              <w:rPr>
                <w:rFonts w:cs="Times New Roman"/>
                <w:b/>
                <w:color w:val="000000" w:themeColor="text1"/>
                <w:szCs w:val="24"/>
              </w:rPr>
              <w:t>Các mối quan hệ:</w:t>
            </w:r>
          </w:p>
          <w:p w14:paraId="760DB94B" w14:textId="7797E4A9" w:rsidR="001F7E5E" w:rsidRPr="002361B3" w:rsidRDefault="00000000">
            <w:pPr>
              <w:spacing w:after="80"/>
              <w:rPr>
                <w:rFonts w:cs="Times New Roman"/>
                <w:color w:val="000000" w:themeColor="text1"/>
                <w:szCs w:val="24"/>
              </w:rPr>
            </w:pPr>
            <w:r w:rsidRPr="002361B3">
              <w:rPr>
                <w:rFonts w:cs="Times New Roman"/>
                <w:color w:val="000000" w:themeColor="text1"/>
                <w:szCs w:val="24"/>
              </w:rPr>
              <w:t xml:space="preserve">Kết hợp: Khách </w:t>
            </w:r>
            <w:r w:rsidR="004F3C9C">
              <w:rPr>
                <w:rFonts w:cs="Times New Roman"/>
                <w:color w:val="000000" w:themeColor="text1"/>
                <w:szCs w:val="24"/>
              </w:rPr>
              <w:t>vãng lai</w:t>
            </w:r>
          </w:p>
          <w:p w14:paraId="078A7620" w14:textId="188C692D" w:rsidR="001F7E5E" w:rsidRPr="002361B3" w:rsidRDefault="00000000">
            <w:pPr>
              <w:spacing w:after="80"/>
              <w:rPr>
                <w:rFonts w:cs="Times New Roman"/>
                <w:color w:val="000000" w:themeColor="text1"/>
                <w:szCs w:val="24"/>
              </w:rPr>
            </w:pPr>
            <w:r w:rsidRPr="002361B3">
              <w:rPr>
                <w:rFonts w:cs="Times New Roman"/>
                <w:color w:val="000000" w:themeColor="text1"/>
                <w:szCs w:val="24"/>
              </w:rPr>
              <w:t>Bao hàm:</w:t>
            </w:r>
            <w:r w:rsidR="0034331B">
              <w:rPr>
                <w:rFonts w:cs="Times New Roman"/>
                <w:color w:val="000000" w:themeColor="text1"/>
                <w:szCs w:val="24"/>
              </w:rPr>
              <w:t xml:space="preserve"> </w:t>
            </w:r>
            <w:r w:rsidR="004F3C9C">
              <w:rPr>
                <w:rFonts w:cs="Times New Roman"/>
                <w:color w:val="000000" w:themeColor="text1"/>
                <w:szCs w:val="24"/>
              </w:rPr>
              <w:t>Xác thực email</w:t>
            </w:r>
          </w:p>
          <w:p w14:paraId="65E2511C" w14:textId="3540533E" w:rsidR="001F7E5E" w:rsidRPr="002361B3" w:rsidRDefault="00000000">
            <w:pPr>
              <w:spacing w:after="80"/>
              <w:rPr>
                <w:rFonts w:cs="Times New Roman"/>
                <w:color w:val="000000" w:themeColor="text1"/>
                <w:szCs w:val="24"/>
              </w:rPr>
            </w:pPr>
            <w:r w:rsidRPr="002361B3">
              <w:rPr>
                <w:rFonts w:cs="Times New Roman"/>
                <w:color w:val="000000" w:themeColor="text1"/>
                <w:szCs w:val="24"/>
              </w:rPr>
              <w:t xml:space="preserve">Mở rộng: </w:t>
            </w:r>
            <w:r w:rsidR="00E869E6">
              <w:rPr>
                <w:rFonts w:cs="Times New Roman"/>
                <w:color w:val="000000" w:themeColor="text1"/>
                <w:szCs w:val="24"/>
              </w:rPr>
              <w:t>không có</w:t>
            </w:r>
          </w:p>
          <w:p w14:paraId="364E94CF"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Tổng quát hóa: Không có</w:t>
            </w:r>
          </w:p>
        </w:tc>
      </w:tr>
      <w:tr w:rsidR="001F7E5E" w:rsidRPr="002361B3" w14:paraId="62338784" w14:textId="77777777">
        <w:trPr>
          <w:jc w:val="center"/>
        </w:trPr>
        <w:tc>
          <w:tcPr>
            <w:tcW w:w="2880" w:type="dxa"/>
            <w:gridSpan w:val="3"/>
            <w:tcMar>
              <w:top w:w="120" w:type="dxa"/>
              <w:left w:w="150" w:type="dxa"/>
              <w:bottom w:w="120" w:type="dxa"/>
              <w:right w:w="150" w:type="dxa"/>
            </w:tcMar>
          </w:tcPr>
          <w:p w14:paraId="7892D77E" w14:textId="77777777" w:rsidR="009F337F" w:rsidRDefault="00000000" w:rsidP="009F337F">
            <w:pPr>
              <w:spacing w:after="80"/>
              <w:rPr>
                <w:rFonts w:cs="Times New Roman"/>
                <w:b/>
                <w:color w:val="000000" w:themeColor="text1"/>
                <w:szCs w:val="24"/>
              </w:rPr>
            </w:pPr>
            <w:r w:rsidRPr="002361B3">
              <w:rPr>
                <w:rFonts w:cs="Times New Roman"/>
                <w:b/>
                <w:color w:val="000000" w:themeColor="text1"/>
                <w:szCs w:val="24"/>
              </w:rPr>
              <w:t>Các dòng sự kiện tổng quát chính</w:t>
            </w:r>
          </w:p>
          <w:p w14:paraId="4866C9E6" w14:textId="33652EC1" w:rsidR="009F337F" w:rsidRPr="009F337F" w:rsidRDefault="009F337F" w:rsidP="009F337F">
            <w:pPr>
              <w:pStyle w:val="ListParagraph"/>
              <w:numPr>
                <w:ilvl w:val="0"/>
                <w:numId w:val="20"/>
              </w:numPr>
              <w:spacing w:after="80"/>
              <w:rPr>
                <w:rFonts w:cs="Times New Roman"/>
                <w:color w:val="000000" w:themeColor="text1"/>
                <w:szCs w:val="24"/>
              </w:rPr>
            </w:pPr>
            <w:r w:rsidRPr="009F337F">
              <w:rPr>
                <w:rFonts w:cs="Times New Roman"/>
                <w:color w:val="000000" w:themeColor="text1"/>
                <w:szCs w:val="24"/>
              </w:rPr>
              <w:t xml:space="preserve">Khách </w:t>
            </w:r>
            <w:r w:rsidR="00452E16">
              <w:rPr>
                <w:rFonts w:cs="Times New Roman"/>
                <w:color w:val="000000" w:themeColor="text1"/>
                <w:szCs w:val="24"/>
              </w:rPr>
              <w:t xml:space="preserve">hàng </w:t>
            </w:r>
            <w:r w:rsidRPr="009F337F">
              <w:rPr>
                <w:rFonts w:cs="Times New Roman"/>
                <w:color w:val="000000" w:themeColor="text1"/>
                <w:szCs w:val="24"/>
              </w:rPr>
              <w:t xml:space="preserve">nhấn vào nút </w:t>
            </w:r>
            <w:r w:rsidR="00AC0E90">
              <w:rPr>
                <w:rFonts w:cs="Times New Roman"/>
                <w:color w:val="000000" w:themeColor="text1"/>
                <w:szCs w:val="24"/>
              </w:rPr>
              <w:t>“</w:t>
            </w:r>
            <w:r w:rsidRPr="009F337F">
              <w:rPr>
                <w:rFonts w:cs="Times New Roman"/>
                <w:color w:val="000000" w:themeColor="text1"/>
                <w:szCs w:val="24"/>
              </w:rPr>
              <w:t>Đăng ký tài khoản</w:t>
            </w:r>
            <w:r w:rsidR="00AC0E90">
              <w:rPr>
                <w:rFonts w:cs="Times New Roman"/>
                <w:color w:val="000000" w:themeColor="text1"/>
                <w:szCs w:val="24"/>
              </w:rPr>
              <w:t>”</w:t>
            </w:r>
            <w:r w:rsidRPr="009F337F">
              <w:rPr>
                <w:rFonts w:cs="Times New Roman"/>
                <w:color w:val="000000" w:themeColor="text1"/>
                <w:szCs w:val="24"/>
              </w:rPr>
              <w:t xml:space="preserve"> trên màn hình đăng nhập. </w:t>
            </w:r>
          </w:p>
          <w:p w14:paraId="2A5C5ECA" w14:textId="115B9BA8" w:rsidR="009F337F" w:rsidRPr="009F337F" w:rsidRDefault="009F337F" w:rsidP="009F337F">
            <w:pPr>
              <w:pStyle w:val="ListParagraph"/>
              <w:numPr>
                <w:ilvl w:val="0"/>
                <w:numId w:val="20"/>
              </w:numPr>
              <w:spacing w:after="80"/>
              <w:rPr>
                <w:rFonts w:cs="Times New Roman"/>
                <w:color w:val="000000" w:themeColor="text1"/>
                <w:szCs w:val="24"/>
              </w:rPr>
            </w:pPr>
            <w:r w:rsidRPr="009F337F">
              <w:rPr>
                <w:rFonts w:cs="Times New Roman"/>
                <w:color w:val="000000" w:themeColor="text1"/>
                <w:szCs w:val="24"/>
              </w:rPr>
              <w:t xml:space="preserve">Hệ thống hiển thị form đăng ký (Họ và tên, Email, Số điện thoại, Mật khẩu). </w:t>
            </w:r>
          </w:p>
          <w:p w14:paraId="34AD23E1" w14:textId="1C5F2144" w:rsidR="009F337F" w:rsidRPr="009F337F" w:rsidRDefault="009F337F" w:rsidP="009F337F">
            <w:pPr>
              <w:pStyle w:val="ListParagraph"/>
              <w:numPr>
                <w:ilvl w:val="0"/>
                <w:numId w:val="20"/>
              </w:numPr>
              <w:spacing w:after="80"/>
              <w:rPr>
                <w:rFonts w:cs="Times New Roman"/>
                <w:color w:val="000000" w:themeColor="text1"/>
                <w:szCs w:val="24"/>
              </w:rPr>
            </w:pPr>
            <w:r w:rsidRPr="009F337F">
              <w:rPr>
                <w:rFonts w:cs="Times New Roman"/>
                <w:color w:val="000000" w:themeColor="text1"/>
                <w:szCs w:val="24"/>
              </w:rPr>
              <w:t xml:space="preserve">Khách </w:t>
            </w:r>
            <w:r w:rsidR="00452E16">
              <w:rPr>
                <w:rFonts w:cs="Times New Roman"/>
                <w:color w:val="000000" w:themeColor="text1"/>
                <w:szCs w:val="24"/>
              </w:rPr>
              <w:t>hàng</w:t>
            </w:r>
            <w:r w:rsidRPr="009F337F">
              <w:rPr>
                <w:rFonts w:cs="Times New Roman"/>
                <w:color w:val="000000" w:themeColor="text1"/>
                <w:szCs w:val="24"/>
              </w:rPr>
              <w:t xml:space="preserve"> điền thông tin và nhấn nút </w:t>
            </w:r>
            <w:r w:rsidR="00AC0E90">
              <w:rPr>
                <w:rFonts w:cs="Times New Roman"/>
                <w:color w:val="000000" w:themeColor="text1"/>
                <w:szCs w:val="24"/>
              </w:rPr>
              <w:t>“</w:t>
            </w:r>
            <w:r w:rsidRPr="009F337F">
              <w:rPr>
                <w:rFonts w:cs="Times New Roman"/>
                <w:color w:val="000000" w:themeColor="text1"/>
                <w:szCs w:val="24"/>
              </w:rPr>
              <w:t>Đăng ký</w:t>
            </w:r>
            <w:r w:rsidR="00AC0E90">
              <w:rPr>
                <w:rFonts w:cs="Times New Roman"/>
                <w:color w:val="000000" w:themeColor="text1"/>
                <w:szCs w:val="24"/>
              </w:rPr>
              <w:t>”</w:t>
            </w:r>
            <w:r w:rsidRPr="009F337F">
              <w:rPr>
                <w:rFonts w:cs="Times New Roman"/>
                <w:color w:val="000000" w:themeColor="text1"/>
                <w:szCs w:val="24"/>
              </w:rPr>
              <w:t xml:space="preserve">. </w:t>
            </w:r>
          </w:p>
          <w:p w14:paraId="714646ED" w14:textId="09BC90E3" w:rsidR="009F337F" w:rsidRPr="009F337F" w:rsidRDefault="009F337F" w:rsidP="009F337F">
            <w:pPr>
              <w:pStyle w:val="ListParagraph"/>
              <w:numPr>
                <w:ilvl w:val="0"/>
                <w:numId w:val="20"/>
              </w:numPr>
              <w:spacing w:after="80"/>
              <w:rPr>
                <w:rFonts w:cs="Times New Roman"/>
                <w:color w:val="000000" w:themeColor="text1"/>
                <w:szCs w:val="24"/>
              </w:rPr>
            </w:pPr>
            <w:r w:rsidRPr="009F337F">
              <w:rPr>
                <w:rFonts w:cs="Times New Roman"/>
                <w:color w:val="000000" w:themeColor="text1"/>
                <w:szCs w:val="24"/>
              </w:rPr>
              <w:t xml:space="preserve">Hệ thống kiểm tra tính hợp lệ của dữ liệu đầu vào và sự trùng lặp Email/SĐT. </w:t>
            </w:r>
          </w:p>
          <w:p w14:paraId="301BEA49" w14:textId="7E6FA1C3" w:rsidR="009F337F" w:rsidRPr="009F337F" w:rsidRDefault="009F337F" w:rsidP="009F337F">
            <w:pPr>
              <w:pStyle w:val="ListParagraph"/>
              <w:numPr>
                <w:ilvl w:val="0"/>
                <w:numId w:val="21"/>
              </w:numPr>
              <w:spacing w:after="80"/>
              <w:rPr>
                <w:rFonts w:cs="Times New Roman"/>
                <w:color w:val="000000" w:themeColor="text1"/>
                <w:szCs w:val="24"/>
              </w:rPr>
            </w:pPr>
            <w:r w:rsidRPr="009F337F">
              <w:rPr>
                <w:rFonts w:cs="Times New Roman"/>
                <w:color w:val="000000" w:themeColor="text1"/>
                <w:szCs w:val="24"/>
              </w:rPr>
              <w:t>Nếu dữ liệu không hợp lệ</w:t>
            </w:r>
            <w:r>
              <w:rPr>
                <w:rFonts w:cs="Times New Roman"/>
                <w:color w:val="000000" w:themeColor="text1"/>
                <w:szCs w:val="24"/>
              </w:rPr>
              <w:t xml:space="preserve"> thì thực hiện</w:t>
            </w:r>
            <w:r w:rsidRPr="009F337F">
              <w:rPr>
                <w:rFonts w:cs="Times New Roman"/>
                <w:color w:val="000000" w:themeColor="text1"/>
                <w:szCs w:val="24"/>
              </w:rPr>
              <w:t xml:space="preserve"> </w:t>
            </w:r>
            <w:r w:rsidRPr="00997DCC">
              <w:rPr>
                <w:rFonts w:cs="Times New Roman"/>
                <w:color w:val="000000" w:themeColor="text1"/>
                <w:szCs w:val="24"/>
              </w:rPr>
              <w:t>S1: Thông tin đăng ký không hợp lệ</w:t>
            </w:r>
          </w:p>
          <w:p w14:paraId="39F7B37C" w14:textId="43F80976" w:rsidR="009F337F" w:rsidRPr="00997DCC" w:rsidRDefault="009F337F" w:rsidP="009F337F">
            <w:pPr>
              <w:pStyle w:val="ListParagraph"/>
              <w:numPr>
                <w:ilvl w:val="0"/>
                <w:numId w:val="21"/>
              </w:numPr>
              <w:spacing w:after="80"/>
              <w:rPr>
                <w:rFonts w:cs="Times New Roman"/>
                <w:color w:val="000000" w:themeColor="text1"/>
                <w:szCs w:val="24"/>
              </w:rPr>
            </w:pPr>
            <w:r w:rsidRPr="009F337F">
              <w:rPr>
                <w:rFonts w:cs="Times New Roman"/>
                <w:color w:val="000000" w:themeColor="text1"/>
                <w:szCs w:val="24"/>
              </w:rPr>
              <w:t>Nếu Email hoặc SĐT đã tồn tại</w:t>
            </w:r>
            <w:r w:rsidR="00997DCC">
              <w:rPr>
                <w:rFonts w:cs="Times New Roman"/>
                <w:color w:val="000000" w:themeColor="text1"/>
                <w:szCs w:val="24"/>
              </w:rPr>
              <w:t xml:space="preserve"> thì thực hiện</w:t>
            </w:r>
            <w:r w:rsidRPr="009F337F">
              <w:rPr>
                <w:rFonts w:cs="Times New Roman"/>
                <w:color w:val="000000" w:themeColor="text1"/>
                <w:szCs w:val="24"/>
              </w:rPr>
              <w:t xml:space="preserve"> </w:t>
            </w:r>
            <w:r w:rsidRPr="00997DCC">
              <w:rPr>
                <w:rFonts w:cs="Times New Roman"/>
                <w:color w:val="000000" w:themeColor="text1"/>
                <w:szCs w:val="24"/>
              </w:rPr>
              <w:t>S2: Thông tin đăng ký đã tồn tại</w:t>
            </w:r>
          </w:p>
          <w:p w14:paraId="6EAD6207" w14:textId="63B3ADD4" w:rsidR="009F337F" w:rsidRPr="009F337F" w:rsidRDefault="009F337F" w:rsidP="009F337F">
            <w:pPr>
              <w:pStyle w:val="ListParagraph"/>
              <w:numPr>
                <w:ilvl w:val="0"/>
                <w:numId w:val="20"/>
              </w:numPr>
              <w:spacing w:after="80"/>
              <w:rPr>
                <w:rFonts w:cs="Times New Roman"/>
                <w:color w:val="000000" w:themeColor="text1"/>
                <w:szCs w:val="24"/>
              </w:rPr>
            </w:pPr>
            <w:r w:rsidRPr="009F337F">
              <w:rPr>
                <w:rFonts w:cs="Times New Roman"/>
                <w:color w:val="000000" w:themeColor="text1"/>
                <w:szCs w:val="24"/>
              </w:rPr>
              <w:t xml:space="preserve">Hệ thống tạo tài khoản tạm thời và gửi link xác thực tới email của khách </w:t>
            </w:r>
            <w:r w:rsidR="00452E16">
              <w:rPr>
                <w:rFonts w:cs="Times New Roman"/>
                <w:color w:val="000000" w:themeColor="text1"/>
                <w:szCs w:val="24"/>
              </w:rPr>
              <w:t>hàng</w:t>
            </w:r>
            <w:r w:rsidRPr="009F337F">
              <w:rPr>
                <w:rFonts w:cs="Times New Roman"/>
                <w:color w:val="000000" w:themeColor="text1"/>
                <w:szCs w:val="24"/>
              </w:rPr>
              <w:t xml:space="preserve">. </w:t>
            </w:r>
          </w:p>
          <w:p w14:paraId="0C969969" w14:textId="2ED6D084" w:rsidR="009F337F" w:rsidRPr="009F337F" w:rsidRDefault="009F337F" w:rsidP="009F337F">
            <w:pPr>
              <w:pStyle w:val="ListParagraph"/>
              <w:numPr>
                <w:ilvl w:val="0"/>
                <w:numId w:val="20"/>
              </w:numPr>
              <w:spacing w:after="80"/>
              <w:rPr>
                <w:rFonts w:cs="Times New Roman"/>
                <w:color w:val="000000" w:themeColor="text1"/>
                <w:szCs w:val="24"/>
              </w:rPr>
            </w:pPr>
            <w:r w:rsidRPr="009F337F">
              <w:rPr>
                <w:rFonts w:cs="Times New Roman"/>
                <w:color w:val="000000" w:themeColor="text1"/>
                <w:szCs w:val="24"/>
              </w:rPr>
              <w:t xml:space="preserve">Khách </w:t>
            </w:r>
            <w:r w:rsidR="00452E16">
              <w:rPr>
                <w:rFonts w:cs="Times New Roman"/>
                <w:color w:val="000000" w:themeColor="text1"/>
                <w:szCs w:val="24"/>
              </w:rPr>
              <w:t>hàng</w:t>
            </w:r>
            <w:r w:rsidRPr="009F337F">
              <w:rPr>
                <w:rFonts w:cs="Times New Roman"/>
                <w:color w:val="000000" w:themeColor="text1"/>
                <w:szCs w:val="24"/>
              </w:rPr>
              <w:t xml:space="preserve"> mở email và nhấn vào link xác thực. </w:t>
            </w:r>
          </w:p>
          <w:p w14:paraId="08881628" w14:textId="47DE5B43" w:rsidR="009F337F" w:rsidRPr="009F337F" w:rsidRDefault="009F337F" w:rsidP="009F337F">
            <w:pPr>
              <w:pStyle w:val="ListParagraph"/>
              <w:numPr>
                <w:ilvl w:val="0"/>
                <w:numId w:val="20"/>
              </w:numPr>
              <w:spacing w:after="80"/>
              <w:rPr>
                <w:rFonts w:cs="Times New Roman"/>
                <w:color w:val="000000" w:themeColor="text1"/>
                <w:szCs w:val="24"/>
              </w:rPr>
            </w:pPr>
            <w:r w:rsidRPr="009F337F">
              <w:rPr>
                <w:rFonts w:cs="Times New Roman"/>
                <w:color w:val="000000" w:themeColor="text1"/>
                <w:szCs w:val="24"/>
              </w:rPr>
              <w:t xml:space="preserve">Hệ thống kiểm tra link xác thực. </w:t>
            </w:r>
          </w:p>
          <w:p w14:paraId="67C6BB2B" w14:textId="7900F8BB" w:rsidR="009F337F" w:rsidRPr="00997DCC" w:rsidRDefault="009F337F" w:rsidP="00997DCC">
            <w:pPr>
              <w:pStyle w:val="ListParagraph"/>
              <w:numPr>
                <w:ilvl w:val="0"/>
                <w:numId w:val="22"/>
              </w:numPr>
              <w:spacing w:after="80"/>
              <w:rPr>
                <w:rFonts w:cs="Times New Roman"/>
                <w:color w:val="000000" w:themeColor="text1"/>
                <w:szCs w:val="24"/>
              </w:rPr>
            </w:pPr>
            <w:r w:rsidRPr="00997DCC">
              <w:rPr>
                <w:rFonts w:cs="Times New Roman"/>
                <w:color w:val="000000" w:themeColor="text1"/>
                <w:szCs w:val="24"/>
              </w:rPr>
              <w:t xml:space="preserve">Nếu link hết hạn </w:t>
            </w:r>
            <w:r w:rsidR="00997DCC">
              <w:rPr>
                <w:rFonts w:cs="Times New Roman"/>
                <w:color w:val="000000" w:themeColor="text1"/>
                <w:szCs w:val="24"/>
              </w:rPr>
              <w:t xml:space="preserve">thì thực hiện </w:t>
            </w:r>
            <w:r w:rsidRPr="00997DCC">
              <w:rPr>
                <w:rFonts w:cs="Times New Roman"/>
                <w:color w:val="000000" w:themeColor="text1"/>
                <w:szCs w:val="24"/>
              </w:rPr>
              <w:t>S3: Link xác thực hết hạn</w:t>
            </w:r>
          </w:p>
          <w:p w14:paraId="092B6E4F" w14:textId="43855415" w:rsidR="001F7E5E" w:rsidRPr="009F337F" w:rsidRDefault="009F337F" w:rsidP="009F337F">
            <w:pPr>
              <w:pStyle w:val="ListParagraph"/>
              <w:numPr>
                <w:ilvl w:val="0"/>
                <w:numId w:val="20"/>
              </w:numPr>
              <w:spacing w:after="80"/>
              <w:rPr>
                <w:rFonts w:cs="Times New Roman"/>
                <w:color w:val="000000" w:themeColor="text1"/>
                <w:szCs w:val="24"/>
              </w:rPr>
            </w:pPr>
            <w:r w:rsidRPr="009F337F">
              <w:rPr>
                <w:rFonts w:cs="Times New Roman"/>
                <w:color w:val="000000" w:themeColor="text1"/>
                <w:szCs w:val="24"/>
              </w:rPr>
              <w:t xml:space="preserve">Hệ thống kích hoạt tài khoản với vai trò </w:t>
            </w:r>
            <w:r w:rsidR="00AC0E90">
              <w:rPr>
                <w:rFonts w:cs="Times New Roman"/>
                <w:color w:val="000000" w:themeColor="text1"/>
                <w:szCs w:val="24"/>
              </w:rPr>
              <w:t>“</w:t>
            </w:r>
            <w:r w:rsidRPr="009F337F">
              <w:rPr>
                <w:rFonts w:cs="Times New Roman"/>
                <w:color w:val="000000" w:themeColor="text1"/>
                <w:szCs w:val="24"/>
              </w:rPr>
              <w:t>Khách hàng</w:t>
            </w:r>
            <w:r w:rsidR="00AC0E90">
              <w:rPr>
                <w:rFonts w:cs="Times New Roman"/>
                <w:color w:val="000000" w:themeColor="text1"/>
                <w:szCs w:val="24"/>
              </w:rPr>
              <w:t>”</w:t>
            </w:r>
            <w:r w:rsidRPr="009F337F">
              <w:rPr>
                <w:rFonts w:cs="Times New Roman"/>
                <w:color w:val="000000" w:themeColor="text1"/>
                <w:szCs w:val="24"/>
              </w:rPr>
              <w:t xml:space="preserve"> và chuyển hướng</w:t>
            </w:r>
            <w:r w:rsidR="00997DCC">
              <w:rPr>
                <w:rFonts w:cs="Times New Roman"/>
                <w:color w:val="000000" w:themeColor="text1"/>
                <w:szCs w:val="24"/>
              </w:rPr>
              <w:t xml:space="preserve"> đến trang sau đăng ký</w:t>
            </w:r>
            <w:r w:rsidRPr="009F337F">
              <w:rPr>
                <w:rFonts w:cs="Times New Roman"/>
                <w:color w:val="000000" w:themeColor="text1"/>
                <w:szCs w:val="24"/>
              </w:rPr>
              <w:t>.</w:t>
            </w:r>
          </w:p>
        </w:tc>
      </w:tr>
      <w:tr w:rsidR="001F7E5E" w:rsidRPr="002361B3" w14:paraId="4303646E" w14:textId="77777777">
        <w:trPr>
          <w:jc w:val="center"/>
        </w:trPr>
        <w:tc>
          <w:tcPr>
            <w:tcW w:w="2880" w:type="dxa"/>
            <w:gridSpan w:val="3"/>
            <w:tcMar>
              <w:top w:w="120" w:type="dxa"/>
              <w:left w:w="150" w:type="dxa"/>
              <w:bottom w:w="120" w:type="dxa"/>
              <w:right w:w="150" w:type="dxa"/>
            </w:tcMar>
          </w:tcPr>
          <w:p w14:paraId="6DE2C358" w14:textId="1358F32C" w:rsidR="001F7E5E" w:rsidRPr="002361B3" w:rsidRDefault="00000000">
            <w:pPr>
              <w:spacing w:after="80"/>
              <w:rPr>
                <w:rFonts w:cs="Times New Roman"/>
                <w:color w:val="000000" w:themeColor="text1"/>
                <w:szCs w:val="24"/>
              </w:rPr>
            </w:pPr>
            <w:r w:rsidRPr="002361B3">
              <w:rPr>
                <w:rFonts w:cs="Times New Roman"/>
                <w:b/>
                <w:color w:val="000000" w:themeColor="text1"/>
                <w:szCs w:val="24"/>
              </w:rPr>
              <w:t>Các dòng sự kiện chi tiết chính</w:t>
            </w:r>
          </w:p>
          <w:p w14:paraId="406DAD0B" w14:textId="77777777" w:rsidR="00997DCC" w:rsidRPr="00997DCC" w:rsidRDefault="00997DCC" w:rsidP="00997DCC">
            <w:pPr>
              <w:spacing w:after="80"/>
              <w:rPr>
                <w:rFonts w:cs="Times New Roman"/>
                <w:color w:val="000000" w:themeColor="text1"/>
                <w:szCs w:val="24"/>
              </w:rPr>
            </w:pPr>
            <w:r w:rsidRPr="00997DCC">
              <w:rPr>
                <w:rFonts w:cs="Times New Roman"/>
                <w:color w:val="000000" w:themeColor="text1"/>
                <w:szCs w:val="24"/>
              </w:rPr>
              <w:t>S1: Thông tin đăng ký không hợp lệ</w:t>
            </w:r>
          </w:p>
          <w:p w14:paraId="4A946652" w14:textId="0AE3AB56" w:rsidR="00997DCC" w:rsidRPr="00997DCC" w:rsidRDefault="00997DCC" w:rsidP="001F7879">
            <w:pPr>
              <w:pStyle w:val="ListParagraph"/>
              <w:numPr>
                <w:ilvl w:val="0"/>
                <w:numId w:val="132"/>
              </w:numPr>
              <w:spacing w:after="80"/>
              <w:rPr>
                <w:rFonts w:cs="Times New Roman"/>
                <w:color w:val="000000" w:themeColor="text1"/>
                <w:szCs w:val="24"/>
              </w:rPr>
            </w:pPr>
            <w:r w:rsidRPr="00997DCC">
              <w:rPr>
                <w:rFonts w:cs="Times New Roman"/>
                <w:color w:val="000000" w:themeColor="text1"/>
                <w:szCs w:val="24"/>
              </w:rPr>
              <w:t>Hệ thống hiển thị thông báo lỗi tại các trường không hợp lệ tương ứng</w:t>
            </w:r>
            <w:r w:rsidR="00985CBD">
              <w:rPr>
                <w:rFonts w:cs="Times New Roman"/>
                <w:color w:val="000000" w:themeColor="text1"/>
                <w:szCs w:val="24"/>
              </w:rPr>
              <w:t>:</w:t>
            </w:r>
            <w:r w:rsidR="00862F9F">
              <w:rPr>
                <w:rFonts w:cs="Times New Roman"/>
                <w:color w:val="000000" w:themeColor="text1"/>
                <w:szCs w:val="24"/>
              </w:rPr>
              <w:t xml:space="preserve"> </w:t>
            </w:r>
            <w:r w:rsidR="00AC0E90">
              <w:rPr>
                <w:rFonts w:cs="Times New Roman"/>
                <w:color w:val="000000" w:themeColor="text1"/>
                <w:szCs w:val="24"/>
              </w:rPr>
              <w:t>“</w:t>
            </w:r>
            <w:r w:rsidR="00862F9F">
              <w:rPr>
                <w:rFonts w:cs="Times New Roman"/>
                <w:color w:val="000000" w:themeColor="text1"/>
                <w:szCs w:val="24"/>
              </w:rPr>
              <w:t>Email không đúng định dạng</w:t>
            </w:r>
            <w:r w:rsidR="00AC0E90">
              <w:rPr>
                <w:rFonts w:cs="Times New Roman"/>
                <w:color w:val="000000" w:themeColor="text1"/>
                <w:szCs w:val="24"/>
              </w:rPr>
              <w:t>”</w:t>
            </w:r>
            <w:r w:rsidR="00862F9F">
              <w:rPr>
                <w:rFonts w:cs="Times New Roman"/>
                <w:color w:val="000000" w:themeColor="text1"/>
                <w:szCs w:val="24"/>
              </w:rPr>
              <w:t xml:space="preserve"> hoặc </w:t>
            </w:r>
            <w:r w:rsidR="00AC0E90">
              <w:rPr>
                <w:rFonts w:cs="Times New Roman"/>
                <w:color w:val="000000" w:themeColor="text1"/>
                <w:szCs w:val="24"/>
              </w:rPr>
              <w:t>“</w:t>
            </w:r>
            <w:r w:rsidR="00862F9F">
              <w:rPr>
                <w:rFonts w:cs="Times New Roman"/>
                <w:color w:val="000000" w:themeColor="text1"/>
                <w:szCs w:val="24"/>
              </w:rPr>
              <w:t>Trường này không được để trống</w:t>
            </w:r>
            <w:r w:rsidR="00AC0E90">
              <w:rPr>
                <w:rFonts w:cs="Times New Roman"/>
                <w:color w:val="000000" w:themeColor="text1"/>
                <w:szCs w:val="24"/>
              </w:rPr>
              <w:t>”</w:t>
            </w:r>
            <w:r w:rsidRPr="00997DCC">
              <w:rPr>
                <w:rFonts w:cs="Times New Roman"/>
                <w:color w:val="000000" w:themeColor="text1"/>
                <w:szCs w:val="24"/>
              </w:rPr>
              <w:t>.</w:t>
            </w:r>
          </w:p>
          <w:p w14:paraId="3A264423" w14:textId="546FC375" w:rsidR="00997DCC" w:rsidRPr="00997DCC" w:rsidRDefault="00997DCC" w:rsidP="001F7879">
            <w:pPr>
              <w:pStyle w:val="ListParagraph"/>
              <w:numPr>
                <w:ilvl w:val="0"/>
                <w:numId w:val="132"/>
              </w:numPr>
              <w:spacing w:after="80"/>
              <w:rPr>
                <w:rFonts w:cs="Times New Roman"/>
                <w:color w:val="000000" w:themeColor="text1"/>
                <w:szCs w:val="24"/>
              </w:rPr>
            </w:pPr>
            <w:r w:rsidRPr="00997DCC">
              <w:rPr>
                <w:rFonts w:cs="Times New Roman"/>
                <w:color w:val="000000" w:themeColor="text1"/>
                <w:szCs w:val="24"/>
              </w:rPr>
              <w:t>Hệ thống giữ nguyên form và dữ liệu đã nhập để khách vãng lai chỉnh sửa, quay về bước 3</w:t>
            </w:r>
            <w:r w:rsidR="002E0FD1">
              <w:rPr>
                <w:rFonts w:cs="Times New Roman"/>
                <w:color w:val="000000" w:themeColor="text1"/>
                <w:szCs w:val="24"/>
              </w:rPr>
              <w:t xml:space="preserve"> luồng chính</w:t>
            </w:r>
            <w:r w:rsidRPr="00997DCC">
              <w:rPr>
                <w:rFonts w:cs="Times New Roman"/>
                <w:color w:val="000000" w:themeColor="text1"/>
                <w:szCs w:val="24"/>
              </w:rPr>
              <w:t>.</w:t>
            </w:r>
          </w:p>
          <w:p w14:paraId="70585CF3" w14:textId="77777777" w:rsidR="00997DCC" w:rsidRPr="00997DCC" w:rsidRDefault="00997DCC" w:rsidP="00997DCC">
            <w:pPr>
              <w:spacing w:after="80"/>
              <w:rPr>
                <w:rFonts w:cs="Times New Roman"/>
                <w:color w:val="000000" w:themeColor="text1"/>
                <w:szCs w:val="24"/>
              </w:rPr>
            </w:pPr>
            <w:r w:rsidRPr="00997DCC">
              <w:rPr>
                <w:rFonts w:cs="Times New Roman"/>
                <w:color w:val="000000" w:themeColor="text1"/>
                <w:szCs w:val="24"/>
              </w:rPr>
              <w:t>S2: Thông tin đăng ký đã tồn tại</w:t>
            </w:r>
          </w:p>
          <w:p w14:paraId="08F2D7C2" w14:textId="43990367" w:rsidR="00997DCC" w:rsidRPr="00997DCC" w:rsidRDefault="00997DCC" w:rsidP="001F7879">
            <w:pPr>
              <w:pStyle w:val="ListParagraph"/>
              <w:numPr>
                <w:ilvl w:val="0"/>
                <w:numId w:val="133"/>
              </w:numPr>
              <w:spacing w:after="80"/>
              <w:rPr>
                <w:rFonts w:cs="Times New Roman"/>
                <w:color w:val="000000" w:themeColor="text1"/>
                <w:szCs w:val="24"/>
              </w:rPr>
            </w:pPr>
            <w:r w:rsidRPr="00997DCC">
              <w:rPr>
                <w:rFonts w:cs="Times New Roman"/>
                <w:color w:val="000000" w:themeColor="text1"/>
                <w:szCs w:val="24"/>
              </w:rPr>
              <w:t xml:space="preserve">Hệ thống hiển thị thông báo lỗi: </w:t>
            </w:r>
            <w:r w:rsidR="00AC0E90">
              <w:rPr>
                <w:rFonts w:cs="Times New Roman"/>
                <w:color w:val="000000" w:themeColor="text1"/>
                <w:szCs w:val="24"/>
              </w:rPr>
              <w:t>“</w:t>
            </w:r>
            <w:r w:rsidRPr="00997DCC">
              <w:rPr>
                <w:rFonts w:cs="Times New Roman"/>
                <w:color w:val="000000" w:themeColor="text1"/>
                <w:szCs w:val="24"/>
              </w:rPr>
              <w:t>Email hoặc Số điện thoại này đã được đăng ký. Bạn có muốn Đăng nhập hoặc Khôi phục mật khẩu không?</w:t>
            </w:r>
            <w:r w:rsidR="00AC0E90">
              <w:rPr>
                <w:rFonts w:cs="Times New Roman"/>
                <w:color w:val="000000" w:themeColor="text1"/>
                <w:szCs w:val="24"/>
              </w:rPr>
              <w:t>”</w:t>
            </w:r>
          </w:p>
          <w:p w14:paraId="674BDC28" w14:textId="4DCEC5F3" w:rsidR="00997DCC" w:rsidRPr="00997DCC" w:rsidRDefault="00997DCC" w:rsidP="001F7879">
            <w:pPr>
              <w:pStyle w:val="ListParagraph"/>
              <w:numPr>
                <w:ilvl w:val="0"/>
                <w:numId w:val="133"/>
              </w:numPr>
              <w:spacing w:after="80"/>
              <w:rPr>
                <w:rFonts w:cs="Times New Roman"/>
                <w:color w:val="000000" w:themeColor="text1"/>
                <w:szCs w:val="24"/>
              </w:rPr>
            </w:pPr>
            <w:r w:rsidRPr="00997DCC">
              <w:rPr>
                <w:rFonts w:cs="Times New Roman"/>
                <w:color w:val="000000" w:themeColor="text1"/>
                <w:szCs w:val="24"/>
              </w:rPr>
              <w:t>Hệ thống giữ nguyên form để khách vãng lai chỉnh sửa, quay về bước 3.</w:t>
            </w:r>
          </w:p>
          <w:p w14:paraId="6449CA96" w14:textId="77777777" w:rsidR="00997DCC" w:rsidRPr="00997DCC" w:rsidRDefault="00997DCC" w:rsidP="00997DCC">
            <w:pPr>
              <w:spacing w:after="80"/>
              <w:rPr>
                <w:rFonts w:cs="Times New Roman"/>
                <w:color w:val="000000" w:themeColor="text1"/>
                <w:szCs w:val="24"/>
              </w:rPr>
            </w:pPr>
            <w:r w:rsidRPr="00997DCC">
              <w:rPr>
                <w:rFonts w:cs="Times New Roman"/>
                <w:color w:val="000000" w:themeColor="text1"/>
                <w:szCs w:val="24"/>
              </w:rPr>
              <w:t>S3: Link xác thực hết hạn</w:t>
            </w:r>
          </w:p>
          <w:p w14:paraId="7DEDD772" w14:textId="2E2B7EDE" w:rsidR="00997DCC" w:rsidRPr="00997DCC" w:rsidRDefault="00997DCC" w:rsidP="001F7879">
            <w:pPr>
              <w:pStyle w:val="ListParagraph"/>
              <w:numPr>
                <w:ilvl w:val="0"/>
                <w:numId w:val="134"/>
              </w:numPr>
              <w:spacing w:after="80"/>
              <w:rPr>
                <w:rFonts w:cs="Times New Roman"/>
                <w:color w:val="000000" w:themeColor="text1"/>
                <w:szCs w:val="24"/>
              </w:rPr>
            </w:pPr>
            <w:r w:rsidRPr="00997DCC">
              <w:rPr>
                <w:rFonts w:cs="Times New Roman"/>
                <w:color w:val="000000" w:themeColor="text1"/>
                <w:szCs w:val="24"/>
              </w:rPr>
              <w:t xml:space="preserve">Hệ thống hiển thị thông báo lỗi: </w:t>
            </w:r>
            <w:r w:rsidR="00AC0E90">
              <w:rPr>
                <w:rFonts w:cs="Times New Roman"/>
                <w:color w:val="000000" w:themeColor="text1"/>
                <w:szCs w:val="24"/>
              </w:rPr>
              <w:t>“</w:t>
            </w:r>
            <w:r w:rsidRPr="00997DCC">
              <w:rPr>
                <w:rFonts w:cs="Times New Roman"/>
                <w:color w:val="000000" w:themeColor="text1"/>
                <w:szCs w:val="24"/>
              </w:rPr>
              <w:t>Link xác thực đã hết hạn!</w:t>
            </w:r>
            <w:r w:rsidR="00AC0E90">
              <w:rPr>
                <w:rFonts w:cs="Times New Roman"/>
                <w:color w:val="000000" w:themeColor="text1"/>
                <w:szCs w:val="24"/>
              </w:rPr>
              <w:t>”</w:t>
            </w:r>
          </w:p>
          <w:p w14:paraId="0EFE0B47" w14:textId="5A6F33DD" w:rsidR="001F7E5E" w:rsidRPr="00A75294" w:rsidRDefault="00997DCC" w:rsidP="001F7879">
            <w:pPr>
              <w:pStyle w:val="ListParagraph"/>
              <w:numPr>
                <w:ilvl w:val="0"/>
                <w:numId w:val="134"/>
              </w:numPr>
              <w:spacing w:after="80"/>
              <w:rPr>
                <w:rFonts w:cs="Times New Roman"/>
                <w:color w:val="000000" w:themeColor="text1"/>
                <w:szCs w:val="24"/>
              </w:rPr>
            </w:pPr>
            <w:r w:rsidRPr="00997DCC">
              <w:rPr>
                <w:rFonts w:cs="Times New Roman"/>
                <w:color w:val="000000" w:themeColor="text1"/>
                <w:szCs w:val="24"/>
              </w:rPr>
              <w:lastRenderedPageBreak/>
              <w:t xml:space="preserve">Hệ thống hiển thị nút </w:t>
            </w:r>
            <w:r w:rsidR="00AC0E90">
              <w:rPr>
                <w:rFonts w:cs="Times New Roman"/>
                <w:color w:val="000000" w:themeColor="text1"/>
                <w:szCs w:val="24"/>
              </w:rPr>
              <w:t>“</w:t>
            </w:r>
            <w:r w:rsidRPr="00997DCC">
              <w:rPr>
                <w:rFonts w:cs="Times New Roman"/>
                <w:color w:val="000000" w:themeColor="text1"/>
                <w:szCs w:val="24"/>
              </w:rPr>
              <w:t>Gửi lại link xác thực</w:t>
            </w:r>
            <w:r w:rsidR="00AC0E90">
              <w:rPr>
                <w:rFonts w:cs="Times New Roman"/>
                <w:color w:val="000000" w:themeColor="text1"/>
                <w:szCs w:val="24"/>
              </w:rPr>
              <w:t>”</w:t>
            </w:r>
            <w:r w:rsidRPr="00997DCC">
              <w:rPr>
                <w:rFonts w:cs="Times New Roman"/>
                <w:color w:val="000000" w:themeColor="text1"/>
                <w:szCs w:val="24"/>
              </w:rPr>
              <w:t xml:space="preserve"> và gửi link mới tới email, quay về bước </w:t>
            </w:r>
            <w:r w:rsidR="002E0FD1">
              <w:rPr>
                <w:rFonts w:cs="Times New Roman"/>
                <w:color w:val="000000" w:themeColor="text1"/>
                <w:szCs w:val="24"/>
              </w:rPr>
              <w:t>6.</w:t>
            </w:r>
          </w:p>
        </w:tc>
      </w:tr>
      <w:tr w:rsidR="001F7E5E" w:rsidRPr="002361B3" w14:paraId="06DA096D" w14:textId="77777777">
        <w:trPr>
          <w:jc w:val="center"/>
        </w:trPr>
        <w:tc>
          <w:tcPr>
            <w:tcW w:w="2880" w:type="dxa"/>
            <w:gridSpan w:val="3"/>
            <w:tcMar>
              <w:top w:w="120" w:type="dxa"/>
              <w:left w:w="150" w:type="dxa"/>
              <w:bottom w:w="120" w:type="dxa"/>
              <w:right w:w="150" w:type="dxa"/>
            </w:tcMar>
          </w:tcPr>
          <w:p w14:paraId="7430AE4B" w14:textId="28B54B25" w:rsidR="001F7E5E" w:rsidRPr="002361B3" w:rsidRDefault="00000000">
            <w:pPr>
              <w:spacing w:after="80"/>
              <w:rPr>
                <w:rFonts w:cs="Times New Roman"/>
                <w:color w:val="000000" w:themeColor="text1"/>
                <w:szCs w:val="24"/>
              </w:rPr>
            </w:pPr>
            <w:r w:rsidRPr="002361B3">
              <w:rPr>
                <w:rFonts w:cs="Times New Roman"/>
                <w:b/>
                <w:color w:val="000000" w:themeColor="text1"/>
                <w:szCs w:val="24"/>
              </w:rPr>
              <w:lastRenderedPageBreak/>
              <w:t>Các dòng sự kiện ngoại lệ</w:t>
            </w:r>
          </w:p>
          <w:p w14:paraId="0A9B6763" w14:textId="40B4F1E5" w:rsidR="001F7E5E" w:rsidRPr="002361B3" w:rsidRDefault="003B63B8">
            <w:pPr>
              <w:spacing w:after="80"/>
              <w:rPr>
                <w:rFonts w:cs="Times New Roman"/>
                <w:color w:val="000000" w:themeColor="text1"/>
                <w:szCs w:val="24"/>
              </w:rPr>
            </w:pPr>
            <w:r w:rsidRPr="003B63B8">
              <w:rPr>
                <w:rFonts w:cs="Times New Roman"/>
                <w:color w:val="000000" w:themeColor="text1"/>
                <w:szCs w:val="24"/>
              </w:rPr>
              <w:t>6</w:t>
            </w:r>
            <w:r>
              <w:rPr>
                <w:rFonts w:cs="Times New Roman"/>
                <w:color w:val="000000" w:themeColor="text1"/>
                <w:szCs w:val="24"/>
              </w:rPr>
              <w:t>a</w:t>
            </w:r>
            <w:r w:rsidRPr="003B63B8">
              <w:rPr>
                <w:rFonts w:cs="Times New Roman"/>
                <w:color w:val="000000" w:themeColor="text1"/>
                <w:szCs w:val="24"/>
              </w:rPr>
              <w:t xml:space="preserve">. Hệ thống gửi email thất bại: Hệ thống hiển thị thông báo: </w:t>
            </w:r>
            <w:r w:rsidR="00AC0E90">
              <w:rPr>
                <w:rFonts w:cs="Times New Roman"/>
                <w:color w:val="000000" w:themeColor="text1"/>
                <w:szCs w:val="24"/>
              </w:rPr>
              <w:t>“</w:t>
            </w:r>
            <w:r w:rsidRPr="003B63B8">
              <w:rPr>
                <w:rFonts w:cs="Times New Roman"/>
                <w:color w:val="000000" w:themeColor="text1"/>
                <w:szCs w:val="24"/>
              </w:rPr>
              <w:t>Hệ thống đang gặp sự cố, không thể gửi email xác thực. Vui lòng thử lại sau!</w:t>
            </w:r>
            <w:r w:rsidR="00AC0E90">
              <w:rPr>
                <w:rFonts w:cs="Times New Roman"/>
                <w:color w:val="000000" w:themeColor="text1"/>
                <w:szCs w:val="24"/>
              </w:rPr>
              <w:t>”</w:t>
            </w:r>
            <w:r w:rsidRPr="003B63B8">
              <w:rPr>
                <w:rFonts w:cs="Times New Roman"/>
                <w:color w:val="000000" w:themeColor="text1"/>
                <w:szCs w:val="24"/>
              </w:rPr>
              <w:t xml:space="preserve">, ghi log lỗi để Admin kiểm tra và hiển thị nút </w:t>
            </w:r>
            <w:r w:rsidR="00AC0E90">
              <w:rPr>
                <w:rFonts w:cs="Times New Roman"/>
                <w:color w:val="000000" w:themeColor="text1"/>
                <w:szCs w:val="24"/>
              </w:rPr>
              <w:t>“</w:t>
            </w:r>
            <w:r w:rsidRPr="003B63B8">
              <w:rPr>
                <w:rFonts w:cs="Times New Roman"/>
                <w:color w:val="000000" w:themeColor="text1"/>
                <w:szCs w:val="24"/>
              </w:rPr>
              <w:t>Gửi lại email</w:t>
            </w:r>
            <w:r w:rsidR="00AC0E90">
              <w:rPr>
                <w:rFonts w:cs="Times New Roman"/>
                <w:color w:val="000000" w:themeColor="text1"/>
                <w:szCs w:val="24"/>
              </w:rPr>
              <w:t>”</w:t>
            </w:r>
            <w:r w:rsidRPr="003B63B8">
              <w:rPr>
                <w:rFonts w:cs="Times New Roman"/>
                <w:color w:val="000000" w:themeColor="text1"/>
                <w:szCs w:val="24"/>
              </w:rPr>
              <w:t>.</w:t>
            </w:r>
          </w:p>
        </w:tc>
      </w:tr>
    </w:tbl>
    <w:p w14:paraId="25C17188" w14:textId="2993A92F" w:rsidR="001F7E5E" w:rsidRPr="002361B3" w:rsidRDefault="001F7E5E">
      <w:pPr>
        <w:rPr>
          <w:rFonts w:cs="Times New Roman"/>
          <w:color w:val="000000" w:themeColor="text1"/>
          <w:szCs w:val="24"/>
        </w:rPr>
      </w:pPr>
    </w:p>
    <w:p w14:paraId="092D2F73" w14:textId="52977AAE" w:rsidR="001F7E5E" w:rsidRPr="002361B3" w:rsidRDefault="003959EC" w:rsidP="00E2500C">
      <w:pPr>
        <w:pStyle w:val="Heading1"/>
      </w:pPr>
      <w:r>
        <w:t>4</w:t>
      </w:r>
      <w:r w:rsidRPr="002361B3">
        <w:t>. UC0</w:t>
      </w:r>
      <w:r>
        <w:t>4</w:t>
      </w:r>
      <w:r w:rsidRPr="002361B3">
        <w:t xml:space="preserve"> - Đặc tả Use Case: Quên mật khẩu</w:t>
      </w:r>
    </w:p>
    <w:tbl>
      <w:tblPr>
        <w:tblStyle w:val="TableGrid"/>
        <w:tblW w:w="0" w:type="auto"/>
        <w:jc w:val="center"/>
        <w:tblLook w:val="04A0" w:firstRow="1" w:lastRow="0" w:firstColumn="1" w:lastColumn="0" w:noHBand="0" w:noVBand="1"/>
      </w:tblPr>
      <w:tblGrid>
        <w:gridCol w:w="3884"/>
        <w:gridCol w:w="2589"/>
        <w:gridCol w:w="2877"/>
      </w:tblGrid>
      <w:tr w:rsidR="001F7E5E" w:rsidRPr="002361B3" w14:paraId="3D2DF607" w14:textId="77777777">
        <w:trPr>
          <w:jc w:val="center"/>
        </w:trPr>
        <w:tc>
          <w:tcPr>
            <w:tcW w:w="3888" w:type="dxa"/>
            <w:tcMar>
              <w:top w:w="120" w:type="dxa"/>
              <w:left w:w="150" w:type="dxa"/>
              <w:bottom w:w="120" w:type="dxa"/>
              <w:right w:w="150" w:type="dxa"/>
            </w:tcMar>
          </w:tcPr>
          <w:p w14:paraId="2581F55E"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Tên Use Case: </w:t>
            </w:r>
          </w:p>
          <w:p w14:paraId="05AEDF88"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Quên mật khẩu</w:t>
            </w:r>
          </w:p>
        </w:tc>
        <w:tc>
          <w:tcPr>
            <w:tcW w:w="2592" w:type="dxa"/>
            <w:tcMar>
              <w:top w:w="120" w:type="dxa"/>
              <w:left w:w="150" w:type="dxa"/>
              <w:bottom w:w="120" w:type="dxa"/>
              <w:right w:w="150" w:type="dxa"/>
            </w:tcMar>
          </w:tcPr>
          <w:p w14:paraId="20C229B8"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ID: </w:t>
            </w:r>
          </w:p>
          <w:p w14:paraId="53C72BFE" w14:textId="763326EE" w:rsidR="001F7E5E" w:rsidRPr="002361B3" w:rsidRDefault="00000000">
            <w:pPr>
              <w:spacing w:after="80"/>
              <w:rPr>
                <w:rFonts w:cs="Times New Roman"/>
                <w:color w:val="000000" w:themeColor="text1"/>
                <w:szCs w:val="24"/>
              </w:rPr>
            </w:pPr>
            <w:r w:rsidRPr="002361B3">
              <w:rPr>
                <w:rFonts w:cs="Times New Roman"/>
                <w:color w:val="000000" w:themeColor="text1"/>
                <w:szCs w:val="24"/>
              </w:rPr>
              <w:t>UC0</w:t>
            </w:r>
            <w:r w:rsidR="003959EC">
              <w:rPr>
                <w:rFonts w:cs="Times New Roman"/>
                <w:color w:val="000000" w:themeColor="text1"/>
                <w:szCs w:val="24"/>
              </w:rPr>
              <w:t>4</w:t>
            </w:r>
          </w:p>
        </w:tc>
        <w:tc>
          <w:tcPr>
            <w:tcW w:w="2880" w:type="dxa"/>
            <w:tcMar>
              <w:top w:w="120" w:type="dxa"/>
              <w:left w:w="150" w:type="dxa"/>
              <w:bottom w:w="120" w:type="dxa"/>
              <w:right w:w="150" w:type="dxa"/>
            </w:tcMar>
          </w:tcPr>
          <w:p w14:paraId="1AEF994D"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Mức quan trọng: </w:t>
            </w:r>
          </w:p>
          <w:p w14:paraId="74D8D345"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Trung bình</w:t>
            </w:r>
          </w:p>
        </w:tc>
      </w:tr>
      <w:tr w:rsidR="001F7E5E" w:rsidRPr="002361B3" w14:paraId="0A43FE6B" w14:textId="77777777">
        <w:trPr>
          <w:jc w:val="center"/>
        </w:trPr>
        <w:tc>
          <w:tcPr>
            <w:tcW w:w="3888" w:type="dxa"/>
            <w:tcMar>
              <w:top w:w="120" w:type="dxa"/>
              <w:left w:w="150" w:type="dxa"/>
              <w:bottom w:w="120" w:type="dxa"/>
              <w:right w:w="150" w:type="dxa"/>
            </w:tcMar>
          </w:tcPr>
          <w:p w14:paraId="27443D0A"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Tác nhân chính: </w:t>
            </w:r>
          </w:p>
          <w:p w14:paraId="7FE681F2" w14:textId="328DF4FB" w:rsidR="001F7E5E" w:rsidRPr="002361B3" w:rsidRDefault="00F5572D">
            <w:pPr>
              <w:spacing w:after="80"/>
              <w:rPr>
                <w:rFonts w:cs="Times New Roman"/>
                <w:color w:val="000000" w:themeColor="text1"/>
                <w:szCs w:val="24"/>
              </w:rPr>
            </w:pPr>
            <w:r w:rsidRPr="002361B3">
              <w:rPr>
                <w:rFonts w:cs="Times New Roman"/>
                <w:color w:val="000000" w:themeColor="text1"/>
                <w:szCs w:val="24"/>
              </w:rPr>
              <w:t>Người dùng hệ thống</w:t>
            </w:r>
          </w:p>
        </w:tc>
        <w:tc>
          <w:tcPr>
            <w:tcW w:w="2880" w:type="dxa"/>
            <w:gridSpan w:val="2"/>
            <w:tcMar>
              <w:top w:w="120" w:type="dxa"/>
              <w:left w:w="150" w:type="dxa"/>
              <w:bottom w:w="120" w:type="dxa"/>
              <w:right w:w="150" w:type="dxa"/>
            </w:tcMar>
          </w:tcPr>
          <w:p w14:paraId="49140E89"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Loại Use Case: </w:t>
            </w:r>
          </w:p>
          <w:p w14:paraId="217E6DB8"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Phụ</w:t>
            </w:r>
          </w:p>
        </w:tc>
      </w:tr>
      <w:tr w:rsidR="001F7E5E" w:rsidRPr="002361B3" w14:paraId="5144AC59" w14:textId="77777777">
        <w:trPr>
          <w:jc w:val="center"/>
        </w:trPr>
        <w:tc>
          <w:tcPr>
            <w:tcW w:w="2880" w:type="dxa"/>
            <w:gridSpan w:val="3"/>
            <w:tcMar>
              <w:top w:w="120" w:type="dxa"/>
              <w:left w:w="150" w:type="dxa"/>
              <w:bottom w:w="120" w:type="dxa"/>
              <w:right w:w="150" w:type="dxa"/>
            </w:tcMar>
          </w:tcPr>
          <w:p w14:paraId="6D8408CA" w14:textId="2CAA33DE" w:rsidR="001F7E5E" w:rsidRPr="002361B3" w:rsidRDefault="00000000">
            <w:pPr>
              <w:spacing w:after="80"/>
              <w:rPr>
                <w:rFonts w:cs="Times New Roman"/>
                <w:color w:val="000000" w:themeColor="text1"/>
                <w:szCs w:val="24"/>
              </w:rPr>
            </w:pPr>
            <w:r w:rsidRPr="002361B3">
              <w:rPr>
                <w:rFonts w:cs="Times New Roman"/>
                <w:b/>
                <w:color w:val="000000" w:themeColor="text1"/>
                <w:szCs w:val="24"/>
              </w:rPr>
              <w:t>Người liên quan và công việc quan tâm:</w:t>
            </w:r>
          </w:p>
          <w:p w14:paraId="7D5216E1"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Người dùng hệ thống: Cần lấy lại quyền truy cập tài khoản khi không nhớ mật khẩu đăng nhập cũ.</w:t>
            </w:r>
          </w:p>
        </w:tc>
      </w:tr>
      <w:tr w:rsidR="001F7E5E" w:rsidRPr="002361B3" w14:paraId="246A613F" w14:textId="77777777">
        <w:trPr>
          <w:jc w:val="center"/>
        </w:trPr>
        <w:tc>
          <w:tcPr>
            <w:tcW w:w="2880" w:type="dxa"/>
            <w:gridSpan w:val="3"/>
            <w:tcMar>
              <w:top w:w="120" w:type="dxa"/>
              <w:left w:w="150" w:type="dxa"/>
              <w:bottom w:w="120" w:type="dxa"/>
              <w:right w:w="150" w:type="dxa"/>
            </w:tcMar>
          </w:tcPr>
          <w:p w14:paraId="5294C0DA"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Mô tả tóm tắt: </w:t>
            </w:r>
          </w:p>
          <w:p w14:paraId="2FB741F7"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Người dùng cung cấp email đã đăng ký tài khoản, hệ thống sẽ gửi một liên kết hoặc mã OTP để đặt lại mật khẩu mới mà không cần đăng nhập bằng mật khẩu cũ.</w:t>
            </w:r>
          </w:p>
        </w:tc>
      </w:tr>
      <w:tr w:rsidR="001F7E5E" w:rsidRPr="002361B3" w14:paraId="102A4FCC" w14:textId="77777777">
        <w:trPr>
          <w:jc w:val="center"/>
        </w:trPr>
        <w:tc>
          <w:tcPr>
            <w:tcW w:w="2880" w:type="dxa"/>
            <w:gridSpan w:val="3"/>
            <w:tcMar>
              <w:top w:w="120" w:type="dxa"/>
              <w:left w:w="150" w:type="dxa"/>
              <w:bottom w:w="120" w:type="dxa"/>
              <w:right w:w="150" w:type="dxa"/>
            </w:tcMar>
          </w:tcPr>
          <w:p w14:paraId="2021706D"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Ràng buộc: </w:t>
            </w:r>
          </w:p>
          <w:p w14:paraId="3F97CBEB" w14:textId="236979A4" w:rsidR="001F7E5E" w:rsidRPr="002361B3" w:rsidRDefault="00000000">
            <w:pPr>
              <w:spacing w:after="80"/>
              <w:rPr>
                <w:rFonts w:cs="Times New Roman"/>
                <w:color w:val="000000" w:themeColor="text1"/>
                <w:szCs w:val="24"/>
              </w:rPr>
            </w:pPr>
            <w:r w:rsidRPr="002361B3">
              <w:rPr>
                <w:rFonts w:cs="Times New Roman"/>
                <w:color w:val="000000" w:themeColor="text1"/>
                <w:szCs w:val="24"/>
              </w:rPr>
              <w:t>Người dùng nhớ địa chỉ email của tài khoản và hòm thư đó đang hoạt động bình thường.</w:t>
            </w:r>
          </w:p>
          <w:p w14:paraId="3D76C32C"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Loại: Ràng buộc người dùng</w:t>
            </w:r>
          </w:p>
        </w:tc>
      </w:tr>
      <w:tr w:rsidR="001F7E5E" w:rsidRPr="002361B3" w14:paraId="4B486337" w14:textId="77777777">
        <w:trPr>
          <w:jc w:val="center"/>
        </w:trPr>
        <w:tc>
          <w:tcPr>
            <w:tcW w:w="2880" w:type="dxa"/>
            <w:gridSpan w:val="3"/>
            <w:tcMar>
              <w:top w:w="120" w:type="dxa"/>
              <w:left w:w="150" w:type="dxa"/>
              <w:bottom w:w="120" w:type="dxa"/>
              <w:right w:w="150" w:type="dxa"/>
            </w:tcMar>
          </w:tcPr>
          <w:p w14:paraId="4243EC4C" w14:textId="206C41C0" w:rsidR="001F7E5E" w:rsidRPr="002361B3" w:rsidRDefault="00000000">
            <w:pPr>
              <w:spacing w:after="80"/>
              <w:rPr>
                <w:rFonts w:cs="Times New Roman"/>
                <w:color w:val="000000" w:themeColor="text1"/>
                <w:szCs w:val="24"/>
              </w:rPr>
            </w:pPr>
            <w:r w:rsidRPr="002361B3">
              <w:rPr>
                <w:rFonts w:cs="Times New Roman"/>
                <w:b/>
                <w:color w:val="000000" w:themeColor="text1"/>
                <w:szCs w:val="24"/>
              </w:rPr>
              <w:t>Các mối quan hệ:</w:t>
            </w:r>
          </w:p>
          <w:p w14:paraId="42CCF960" w14:textId="4F1CD4D1" w:rsidR="001F7E5E" w:rsidRPr="002361B3" w:rsidRDefault="00000000">
            <w:pPr>
              <w:spacing w:after="80"/>
              <w:rPr>
                <w:rFonts w:cs="Times New Roman"/>
                <w:color w:val="000000" w:themeColor="text1"/>
                <w:szCs w:val="24"/>
              </w:rPr>
            </w:pPr>
            <w:r w:rsidRPr="002361B3">
              <w:rPr>
                <w:rFonts w:cs="Times New Roman"/>
                <w:color w:val="000000" w:themeColor="text1"/>
                <w:szCs w:val="24"/>
              </w:rPr>
              <w:t xml:space="preserve">Kết hợp: </w:t>
            </w:r>
            <w:r w:rsidR="00B15E90" w:rsidRPr="00B15E90">
              <w:rPr>
                <w:rFonts w:cs="Times New Roman"/>
                <w:color w:val="000000" w:themeColor="text1"/>
                <w:szCs w:val="24"/>
              </w:rPr>
              <w:t>Người dùng hệ thống</w:t>
            </w:r>
          </w:p>
          <w:p w14:paraId="4C87A294" w14:textId="3F61095D" w:rsidR="001F7E5E" w:rsidRPr="002361B3" w:rsidRDefault="00000000">
            <w:pPr>
              <w:spacing w:after="80"/>
              <w:rPr>
                <w:rFonts w:cs="Times New Roman"/>
                <w:color w:val="000000" w:themeColor="text1"/>
                <w:szCs w:val="24"/>
              </w:rPr>
            </w:pPr>
            <w:r w:rsidRPr="002361B3">
              <w:rPr>
                <w:rFonts w:cs="Times New Roman"/>
                <w:color w:val="000000" w:themeColor="text1"/>
                <w:szCs w:val="24"/>
              </w:rPr>
              <w:t xml:space="preserve">Bao hàm: </w:t>
            </w:r>
            <w:r w:rsidR="00B15E90" w:rsidRPr="00B15E90">
              <w:rPr>
                <w:rFonts w:cs="Times New Roman"/>
                <w:color w:val="000000" w:themeColor="text1"/>
                <w:szCs w:val="24"/>
              </w:rPr>
              <w:t>Xác thực Email</w:t>
            </w:r>
          </w:p>
          <w:p w14:paraId="0A74E548" w14:textId="16507E8E" w:rsidR="001F7E5E" w:rsidRPr="002361B3" w:rsidRDefault="00000000">
            <w:pPr>
              <w:spacing w:after="80"/>
              <w:rPr>
                <w:rFonts w:cs="Times New Roman"/>
                <w:color w:val="000000" w:themeColor="text1"/>
                <w:szCs w:val="24"/>
              </w:rPr>
            </w:pPr>
            <w:r w:rsidRPr="002361B3">
              <w:rPr>
                <w:rFonts w:cs="Times New Roman"/>
                <w:color w:val="000000" w:themeColor="text1"/>
                <w:szCs w:val="24"/>
              </w:rPr>
              <w:t>Mở rộng:</w:t>
            </w:r>
            <w:r w:rsidR="00B15E90">
              <w:rPr>
                <w:rFonts w:cs="Times New Roman"/>
                <w:color w:val="000000" w:themeColor="text1"/>
                <w:szCs w:val="24"/>
              </w:rPr>
              <w:t xml:space="preserve"> Không có</w:t>
            </w:r>
          </w:p>
          <w:p w14:paraId="418CA2A5" w14:textId="7AA1427B" w:rsidR="001F7E5E" w:rsidRPr="002361B3" w:rsidRDefault="00000000">
            <w:pPr>
              <w:spacing w:after="80"/>
              <w:rPr>
                <w:rFonts w:cs="Times New Roman"/>
                <w:color w:val="000000" w:themeColor="text1"/>
                <w:szCs w:val="24"/>
              </w:rPr>
            </w:pPr>
            <w:r w:rsidRPr="002361B3">
              <w:rPr>
                <w:rFonts w:cs="Times New Roman"/>
                <w:color w:val="000000" w:themeColor="text1"/>
                <w:szCs w:val="24"/>
              </w:rPr>
              <w:t xml:space="preserve">Tổng quát hóa: </w:t>
            </w:r>
            <w:r w:rsidR="00B15E90" w:rsidRPr="00B15E90">
              <w:rPr>
                <w:rFonts w:cs="Times New Roman"/>
                <w:color w:val="000000" w:themeColor="text1"/>
                <w:szCs w:val="24"/>
              </w:rPr>
              <w:t>Tất cả các tác nhân chuyên biệt (Quản lý, Nhân viên, An ninh, Khách hàng) đều kế thừa chức năng quên mật khẩu từ tác nhân Người dùng hệ thống</w:t>
            </w:r>
          </w:p>
        </w:tc>
      </w:tr>
      <w:tr w:rsidR="001F7E5E" w:rsidRPr="002361B3" w14:paraId="52C98F53" w14:textId="77777777">
        <w:trPr>
          <w:jc w:val="center"/>
        </w:trPr>
        <w:tc>
          <w:tcPr>
            <w:tcW w:w="2880" w:type="dxa"/>
            <w:gridSpan w:val="3"/>
            <w:tcMar>
              <w:top w:w="120" w:type="dxa"/>
              <w:left w:w="150" w:type="dxa"/>
              <w:bottom w:w="120" w:type="dxa"/>
              <w:right w:w="150" w:type="dxa"/>
            </w:tcMar>
          </w:tcPr>
          <w:p w14:paraId="3571D319" w14:textId="1F06FD71" w:rsidR="00AD7641" w:rsidRPr="00AD7641" w:rsidRDefault="00000000" w:rsidP="00AD7641">
            <w:pPr>
              <w:spacing w:after="80"/>
              <w:rPr>
                <w:rFonts w:cs="Times New Roman"/>
                <w:color w:val="000000" w:themeColor="text1"/>
                <w:szCs w:val="24"/>
              </w:rPr>
            </w:pPr>
            <w:r w:rsidRPr="00AD7641">
              <w:rPr>
                <w:rFonts w:cs="Times New Roman"/>
                <w:b/>
                <w:color w:val="000000" w:themeColor="text1"/>
                <w:szCs w:val="24"/>
              </w:rPr>
              <w:lastRenderedPageBreak/>
              <w:t>Các dòng sự kiện tổng quát chính</w:t>
            </w:r>
          </w:p>
          <w:p w14:paraId="5A6C6A5B" w14:textId="370DFA5B" w:rsidR="00AD7641" w:rsidRPr="00AD7641" w:rsidRDefault="00AD7641" w:rsidP="00AD7641">
            <w:pPr>
              <w:pStyle w:val="ListParagraph"/>
              <w:numPr>
                <w:ilvl w:val="0"/>
                <w:numId w:val="32"/>
              </w:numPr>
              <w:spacing w:after="80"/>
              <w:rPr>
                <w:rFonts w:cs="Times New Roman"/>
                <w:color w:val="000000" w:themeColor="text1"/>
                <w:szCs w:val="24"/>
              </w:rPr>
            </w:pPr>
            <w:r w:rsidRPr="00AD7641">
              <w:rPr>
                <w:rFonts w:cs="Times New Roman"/>
                <w:color w:val="000000" w:themeColor="text1"/>
                <w:szCs w:val="24"/>
              </w:rPr>
              <w:t xml:space="preserve">Tại màn hình Đăng nhập, người dùng nhấn chọn liên kết </w:t>
            </w:r>
            <w:r w:rsidR="00AC0E90">
              <w:rPr>
                <w:rFonts w:cs="Times New Roman"/>
                <w:color w:val="000000" w:themeColor="text1"/>
                <w:szCs w:val="24"/>
              </w:rPr>
              <w:t>“</w:t>
            </w:r>
            <w:r w:rsidRPr="00AD7641">
              <w:rPr>
                <w:rFonts w:cs="Times New Roman"/>
                <w:color w:val="000000" w:themeColor="text1"/>
                <w:szCs w:val="24"/>
              </w:rPr>
              <w:t>Quên mật khẩu</w:t>
            </w:r>
            <w:r w:rsidR="00AC0E90">
              <w:rPr>
                <w:rFonts w:cs="Times New Roman"/>
                <w:color w:val="000000" w:themeColor="text1"/>
                <w:szCs w:val="24"/>
              </w:rPr>
              <w:t>”</w:t>
            </w:r>
            <w:r w:rsidRPr="00AD7641">
              <w:rPr>
                <w:rFonts w:cs="Times New Roman"/>
                <w:color w:val="000000" w:themeColor="text1"/>
                <w:szCs w:val="24"/>
              </w:rPr>
              <w:t xml:space="preserve">. </w:t>
            </w:r>
          </w:p>
          <w:p w14:paraId="0C39106F" w14:textId="02C8BF81" w:rsidR="00AD7641" w:rsidRPr="00AD7641" w:rsidRDefault="00AD7641" w:rsidP="00AD7641">
            <w:pPr>
              <w:pStyle w:val="ListParagraph"/>
              <w:numPr>
                <w:ilvl w:val="0"/>
                <w:numId w:val="32"/>
              </w:numPr>
              <w:spacing w:after="80"/>
              <w:rPr>
                <w:rFonts w:cs="Times New Roman"/>
                <w:color w:val="000000" w:themeColor="text1"/>
                <w:szCs w:val="24"/>
              </w:rPr>
            </w:pPr>
            <w:r w:rsidRPr="00AD7641">
              <w:rPr>
                <w:rFonts w:cs="Times New Roman"/>
                <w:color w:val="000000" w:themeColor="text1"/>
                <w:szCs w:val="24"/>
              </w:rPr>
              <w:t xml:space="preserve">Hệ thống hiển thị giao diện yêu cầu nhập địa chỉ Email đã đăng ký. </w:t>
            </w:r>
          </w:p>
          <w:p w14:paraId="043830F8" w14:textId="4A6E817C" w:rsidR="00AD7641" w:rsidRPr="00AD7641" w:rsidRDefault="00AD7641" w:rsidP="00AD7641">
            <w:pPr>
              <w:pStyle w:val="ListParagraph"/>
              <w:numPr>
                <w:ilvl w:val="0"/>
                <w:numId w:val="32"/>
              </w:numPr>
              <w:spacing w:after="80"/>
              <w:rPr>
                <w:rFonts w:cs="Times New Roman"/>
                <w:color w:val="000000" w:themeColor="text1"/>
                <w:szCs w:val="24"/>
              </w:rPr>
            </w:pPr>
            <w:r w:rsidRPr="00AD7641">
              <w:rPr>
                <w:rFonts w:cs="Times New Roman"/>
                <w:color w:val="000000" w:themeColor="text1"/>
                <w:szCs w:val="24"/>
              </w:rPr>
              <w:t xml:space="preserve">Người dùng nhập Email và nhấn nút </w:t>
            </w:r>
            <w:r w:rsidR="00AC0E90">
              <w:rPr>
                <w:rFonts w:cs="Times New Roman"/>
                <w:color w:val="000000" w:themeColor="text1"/>
                <w:szCs w:val="24"/>
              </w:rPr>
              <w:t>“</w:t>
            </w:r>
            <w:r w:rsidRPr="00AD7641">
              <w:rPr>
                <w:rFonts w:cs="Times New Roman"/>
                <w:color w:val="000000" w:themeColor="text1"/>
                <w:szCs w:val="24"/>
              </w:rPr>
              <w:t>Gửi yêu cầu khôi phục</w:t>
            </w:r>
            <w:r w:rsidR="00AC0E90">
              <w:rPr>
                <w:rFonts w:cs="Times New Roman"/>
                <w:color w:val="000000" w:themeColor="text1"/>
                <w:szCs w:val="24"/>
              </w:rPr>
              <w:t>”</w:t>
            </w:r>
            <w:r w:rsidRPr="00AD7641">
              <w:rPr>
                <w:rFonts w:cs="Times New Roman"/>
                <w:color w:val="000000" w:themeColor="text1"/>
                <w:szCs w:val="24"/>
              </w:rPr>
              <w:t xml:space="preserve">. </w:t>
            </w:r>
          </w:p>
          <w:p w14:paraId="7ABB47DF" w14:textId="199F7C09" w:rsidR="00AD7641" w:rsidRPr="00AD7641" w:rsidRDefault="00AD7641" w:rsidP="00AD7641">
            <w:pPr>
              <w:pStyle w:val="ListParagraph"/>
              <w:numPr>
                <w:ilvl w:val="0"/>
                <w:numId w:val="32"/>
              </w:numPr>
              <w:spacing w:after="80"/>
              <w:rPr>
                <w:rFonts w:cs="Times New Roman"/>
                <w:color w:val="000000" w:themeColor="text1"/>
                <w:szCs w:val="24"/>
              </w:rPr>
            </w:pPr>
            <w:r w:rsidRPr="00AD7641">
              <w:rPr>
                <w:rFonts w:cs="Times New Roman"/>
                <w:color w:val="000000" w:themeColor="text1"/>
                <w:szCs w:val="24"/>
              </w:rPr>
              <w:t xml:space="preserve">Hệ thống kiểm tra sự tồn tại của Email trong CSDL. </w:t>
            </w:r>
          </w:p>
          <w:p w14:paraId="7DC13589" w14:textId="5A5BCB89" w:rsidR="00AD7641" w:rsidRPr="00AD7641" w:rsidRDefault="00AD7641" w:rsidP="00AD7641">
            <w:pPr>
              <w:pStyle w:val="ListParagraph"/>
              <w:numPr>
                <w:ilvl w:val="0"/>
                <w:numId w:val="33"/>
              </w:numPr>
              <w:spacing w:after="80"/>
              <w:rPr>
                <w:rFonts w:cs="Times New Roman"/>
                <w:color w:val="000000" w:themeColor="text1"/>
                <w:szCs w:val="24"/>
              </w:rPr>
            </w:pPr>
            <w:r w:rsidRPr="00AD7641">
              <w:rPr>
                <w:rFonts w:cs="Times New Roman"/>
                <w:color w:val="000000" w:themeColor="text1"/>
                <w:szCs w:val="24"/>
              </w:rPr>
              <w:t xml:space="preserve">Nếu Email không tồn tại </w:t>
            </w:r>
            <w:r>
              <w:rPr>
                <w:rFonts w:cs="Times New Roman"/>
                <w:color w:val="000000" w:themeColor="text1"/>
                <w:szCs w:val="24"/>
              </w:rPr>
              <w:t xml:space="preserve">thì thực hiện </w:t>
            </w:r>
            <w:r w:rsidRPr="00AD7641">
              <w:rPr>
                <w:rFonts w:cs="Times New Roman"/>
                <w:color w:val="000000" w:themeColor="text1"/>
                <w:szCs w:val="24"/>
              </w:rPr>
              <w:t>S1: Email không tồn tại trong hệ thống</w:t>
            </w:r>
          </w:p>
          <w:p w14:paraId="782FCEF7" w14:textId="03D75A81" w:rsidR="00AD7641" w:rsidRPr="00AD7641" w:rsidRDefault="00AD7641" w:rsidP="00AD7641">
            <w:pPr>
              <w:pStyle w:val="ListParagraph"/>
              <w:numPr>
                <w:ilvl w:val="0"/>
                <w:numId w:val="32"/>
              </w:numPr>
              <w:spacing w:after="80"/>
              <w:rPr>
                <w:rFonts w:cs="Times New Roman"/>
                <w:color w:val="000000" w:themeColor="text1"/>
                <w:szCs w:val="24"/>
              </w:rPr>
            </w:pPr>
            <w:r w:rsidRPr="00AD7641">
              <w:rPr>
                <w:rFonts w:cs="Times New Roman"/>
                <w:color w:val="000000" w:themeColor="text1"/>
                <w:szCs w:val="24"/>
              </w:rPr>
              <w:t>Hệ thống gửi mã xác nhận OTP 6 chữ số</w:t>
            </w:r>
            <w:r w:rsidR="00FC45A8">
              <w:rPr>
                <w:rFonts w:cs="Times New Roman"/>
                <w:color w:val="000000" w:themeColor="text1"/>
                <w:szCs w:val="24"/>
              </w:rPr>
              <w:t xml:space="preserve"> </w:t>
            </w:r>
            <w:r w:rsidR="00FC45A8" w:rsidRPr="00FC45A8">
              <w:rPr>
                <w:rFonts w:cs="Times New Roman"/>
                <w:color w:val="000000" w:themeColor="text1"/>
                <w:szCs w:val="24"/>
              </w:rPr>
              <w:t>có hiệu lực trong 5 phút</w:t>
            </w:r>
            <w:r w:rsidRPr="00AD7641">
              <w:rPr>
                <w:rFonts w:cs="Times New Roman"/>
                <w:color w:val="000000" w:themeColor="text1"/>
                <w:szCs w:val="24"/>
              </w:rPr>
              <w:t xml:space="preserve"> tới Email của người dùng. </w:t>
            </w:r>
          </w:p>
          <w:p w14:paraId="5D23BFDB" w14:textId="200362ED" w:rsidR="00AD7641" w:rsidRPr="00AD7641" w:rsidRDefault="00AD7641" w:rsidP="00AD7641">
            <w:pPr>
              <w:pStyle w:val="ListParagraph"/>
              <w:numPr>
                <w:ilvl w:val="0"/>
                <w:numId w:val="32"/>
              </w:numPr>
              <w:spacing w:after="80"/>
              <w:rPr>
                <w:rFonts w:cs="Times New Roman"/>
                <w:color w:val="000000" w:themeColor="text1"/>
                <w:szCs w:val="24"/>
              </w:rPr>
            </w:pPr>
            <w:r w:rsidRPr="00AD7641">
              <w:rPr>
                <w:rFonts w:cs="Times New Roman"/>
                <w:color w:val="000000" w:themeColor="text1"/>
                <w:szCs w:val="24"/>
              </w:rPr>
              <w:t>Hệ thống hiển thị giao diện nhập mã xác nhận</w:t>
            </w:r>
            <w:r w:rsidR="00633535">
              <w:rPr>
                <w:rFonts w:cs="Times New Roman"/>
                <w:color w:val="000000" w:themeColor="text1"/>
                <w:szCs w:val="24"/>
              </w:rPr>
              <w:t xml:space="preserve"> </w:t>
            </w:r>
            <w:r w:rsidR="00633535" w:rsidRPr="00633535">
              <w:rPr>
                <w:rFonts w:cs="Times New Roman"/>
                <w:color w:val="000000" w:themeColor="text1"/>
                <w:szCs w:val="24"/>
              </w:rPr>
              <w:t>kèm đồng hồ đếm ngược hiệu lực mã OTP</w:t>
            </w:r>
            <w:r w:rsidRPr="00AD7641">
              <w:rPr>
                <w:rFonts w:cs="Times New Roman"/>
                <w:color w:val="000000" w:themeColor="text1"/>
                <w:szCs w:val="24"/>
              </w:rPr>
              <w:t xml:space="preserve">. </w:t>
            </w:r>
          </w:p>
          <w:p w14:paraId="3F842494" w14:textId="7F0FE1AF" w:rsidR="00AD7641" w:rsidRPr="00AD7641" w:rsidRDefault="00AD7641" w:rsidP="00AD7641">
            <w:pPr>
              <w:pStyle w:val="ListParagraph"/>
              <w:numPr>
                <w:ilvl w:val="0"/>
                <w:numId w:val="32"/>
              </w:numPr>
              <w:spacing w:after="80"/>
              <w:rPr>
                <w:rFonts w:cs="Times New Roman"/>
                <w:color w:val="000000" w:themeColor="text1"/>
                <w:szCs w:val="24"/>
              </w:rPr>
            </w:pPr>
            <w:r w:rsidRPr="00AD7641">
              <w:rPr>
                <w:rFonts w:cs="Times New Roman"/>
                <w:color w:val="000000" w:themeColor="text1"/>
                <w:szCs w:val="24"/>
              </w:rPr>
              <w:t xml:space="preserve">Người dùng nhập mã xác nhận và nhấn </w:t>
            </w:r>
            <w:r w:rsidR="00AC0E90">
              <w:rPr>
                <w:rFonts w:cs="Times New Roman"/>
                <w:color w:val="000000" w:themeColor="text1"/>
                <w:szCs w:val="24"/>
              </w:rPr>
              <w:t>“</w:t>
            </w:r>
            <w:r w:rsidRPr="00AD7641">
              <w:rPr>
                <w:rFonts w:cs="Times New Roman"/>
                <w:color w:val="000000" w:themeColor="text1"/>
                <w:szCs w:val="24"/>
              </w:rPr>
              <w:t>Xác nhận</w:t>
            </w:r>
            <w:r w:rsidR="00AC0E90">
              <w:rPr>
                <w:rFonts w:cs="Times New Roman"/>
                <w:color w:val="000000" w:themeColor="text1"/>
                <w:szCs w:val="24"/>
              </w:rPr>
              <w:t>”</w:t>
            </w:r>
            <w:r w:rsidRPr="00AD7641">
              <w:rPr>
                <w:rFonts w:cs="Times New Roman"/>
                <w:color w:val="000000" w:themeColor="text1"/>
                <w:szCs w:val="24"/>
              </w:rPr>
              <w:t xml:space="preserve">. </w:t>
            </w:r>
          </w:p>
          <w:p w14:paraId="4B7C0A72" w14:textId="02523038" w:rsidR="00AD7641" w:rsidRPr="00AD7641" w:rsidRDefault="00AD7641" w:rsidP="00AD7641">
            <w:pPr>
              <w:pStyle w:val="ListParagraph"/>
              <w:numPr>
                <w:ilvl w:val="0"/>
                <w:numId w:val="32"/>
              </w:numPr>
              <w:spacing w:after="80"/>
              <w:rPr>
                <w:rFonts w:cs="Times New Roman"/>
                <w:color w:val="000000" w:themeColor="text1"/>
                <w:szCs w:val="24"/>
              </w:rPr>
            </w:pPr>
            <w:r w:rsidRPr="00AD7641">
              <w:rPr>
                <w:rFonts w:cs="Times New Roman"/>
                <w:color w:val="000000" w:themeColor="text1"/>
                <w:szCs w:val="24"/>
              </w:rPr>
              <w:t xml:space="preserve">Hệ thống kiểm tra mã xác nhận. </w:t>
            </w:r>
          </w:p>
          <w:p w14:paraId="7FE08C1D" w14:textId="1FC6523B" w:rsidR="001D26D2" w:rsidRDefault="00AD7641" w:rsidP="001D26D2">
            <w:pPr>
              <w:pStyle w:val="ListParagraph"/>
              <w:numPr>
                <w:ilvl w:val="0"/>
                <w:numId w:val="34"/>
              </w:numPr>
              <w:spacing w:after="80"/>
              <w:rPr>
                <w:rFonts w:cs="Times New Roman"/>
                <w:color w:val="000000" w:themeColor="text1"/>
                <w:szCs w:val="24"/>
              </w:rPr>
            </w:pPr>
            <w:r w:rsidRPr="00AD7641">
              <w:rPr>
                <w:rFonts w:cs="Times New Roman"/>
                <w:color w:val="000000" w:themeColor="text1"/>
                <w:szCs w:val="24"/>
              </w:rPr>
              <w:t xml:space="preserve">Nếu mã không đúng </w:t>
            </w:r>
            <w:r>
              <w:rPr>
                <w:rFonts w:cs="Times New Roman"/>
                <w:color w:val="000000" w:themeColor="text1"/>
                <w:szCs w:val="24"/>
              </w:rPr>
              <w:t xml:space="preserve">thì thực hiện </w:t>
            </w:r>
            <w:r w:rsidRPr="00AD7641">
              <w:rPr>
                <w:rFonts w:cs="Times New Roman"/>
                <w:color w:val="000000" w:themeColor="text1"/>
                <w:szCs w:val="24"/>
              </w:rPr>
              <w:t>S2: Mã xác nhận không chính xác</w:t>
            </w:r>
          </w:p>
          <w:p w14:paraId="354FEF9D" w14:textId="261091B6" w:rsidR="00AD7641" w:rsidRPr="00AD7641" w:rsidRDefault="00AD7641" w:rsidP="00AD7641">
            <w:pPr>
              <w:pStyle w:val="ListParagraph"/>
              <w:numPr>
                <w:ilvl w:val="0"/>
                <w:numId w:val="32"/>
              </w:numPr>
              <w:spacing w:after="80"/>
              <w:rPr>
                <w:rFonts w:cs="Times New Roman"/>
                <w:color w:val="000000" w:themeColor="text1"/>
                <w:szCs w:val="24"/>
              </w:rPr>
            </w:pPr>
            <w:r w:rsidRPr="00AD7641">
              <w:rPr>
                <w:rFonts w:cs="Times New Roman"/>
                <w:color w:val="000000" w:themeColor="text1"/>
                <w:szCs w:val="24"/>
              </w:rPr>
              <w:t xml:space="preserve">Hệ thống hiển thị form nhập mật khẩu mới và nhập lại mật khẩu mới. </w:t>
            </w:r>
          </w:p>
          <w:p w14:paraId="56A81F31" w14:textId="607C02D7" w:rsidR="00AD7641" w:rsidRPr="00AD7641" w:rsidRDefault="00AD7641" w:rsidP="00AD7641">
            <w:pPr>
              <w:pStyle w:val="ListParagraph"/>
              <w:numPr>
                <w:ilvl w:val="0"/>
                <w:numId w:val="32"/>
              </w:numPr>
              <w:spacing w:after="80"/>
              <w:rPr>
                <w:rFonts w:cs="Times New Roman"/>
                <w:color w:val="000000" w:themeColor="text1"/>
                <w:szCs w:val="24"/>
              </w:rPr>
            </w:pPr>
            <w:r w:rsidRPr="00AD7641">
              <w:rPr>
                <w:rFonts w:cs="Times New Roman"/>
                <w:color w:val="000000" w:themeColor="text1"/>
                <w:szCs w:val="24"/>
              </w:rPr>
              <w:t>Người dùng nhập mật khẩu mới</w:t>
            </w:r>
            <w:r w:rsidR="00BE631D">
              <w:rPr>
                <w:rFonts w:cs="Times New Roman"/>
                <w:color w:val="000000" w:themeColor="text1"/>
                <w:szCs w:val="24"/>
              </w:rPr>
              <w:t xml:space="preserve">, </w:t>
            </w:r>
            <w:r w:rsidR="00BE631D" w:rsidRPr="00E712E4">
              <w:rPr>
                <w:rFonts w:cs="Times New Roman"/>
                <w:color w:val="000000" w:themeColor="text1"/>
                <w:szCs w:val="24"/>
              </w:rPr>
              <w:t>nhập lại mật khẩu mới</w:t>
            </w:r>
            <w:r w:rsidRPr="00AD7641">
              <w:rPr>
                <w:rFonts w:cs="Times New Roman"/>
                <w:color w:val="000000" w:themeColor="text1"/>
                <w:szCs w:val="24"/>
              </w:rPr>
              <w:t xml:space="preserve"> và nhấn </w:t>
            </w:r>
            <w:r w:rsidR="00AC0E90">
              <w:rPr>
                <w:rFonts w:cs="Times New Roman"/>
                <w:color w:val="000000" w:themeColor="text1"/>
                <w:szCs w:val="24"/>
              </w:rPr>
              <w:t>“</w:t>
            </w:r>
            <w:r w:rsidRPr="00AD7641">
              <w:rPr>
                <w:rFonts w:cs="Times New Roman"/>
                <w:color w:val="000000" w:themeColor="text1"/>
                <w:szCs w:val="24"/>
              </w:rPr>
              <w:t>Xác nhận</w:t>
            </w:r>
            <w:r w:rsidR="00AC0E90">
              <w:rPr>
                <w:rFonts w:cs="Times New Roman"/>
                <w:color w:val="000000" w:themeColor="text1"/>
                <w:szCs w:val="24"/>
              </w:rPr>
              <w:t>”</w:t>
            </w:r>
            <w:r w:rsidRPr="00AD7641">
              <w:rPr>
                <w:rFonts w:cs="Times New Roman"/>
                <w:color w:val="000000" w:themeColor="text1"/>
                <w:szCs w:val="24"/>
              </w:rPr>
              <w:t xml:space="preserve">. </w:t>
            </w:r>
          </w:p>
          <w:p w14:paraId="0AC18DBF" w14:textId="3911EB54" w:rsidR="00AD7641" w:rsidRPr="00AD7641" w:rsidRDefault="00AD7641" w:rsidP="00AD7641">
            <w:pPr>
              <w:pStyle w:val="ListParagraph"/>
              <w:numPr>
                <w:ilvl w:val="0"/>
                <w:numId w:val="32"/>
              </w:numPr>
              <w:spacing w:after="80"/>
              <w:rPr>
                <w:rFonts w:cs="Times New Roman"/>
                <w:color w:val="000000" w:themeColor="text1"/>
                <w:szCs w:val="24"/>
              </w:rPr>
            </w:pPr>
            <w:r w:rsidRPr="00AD7641">
              <w:rPr>
                <w:rFonts w:cs="Times New Roman"/>
                <w:color w:val="000000" w:themeColor="text1"/>
                <w:szCs w:val="24"/>
              </w:rPr>
              <w:t xml:space="preserve">Hệ thống kiểm tra mật khẩu mới. </w:t>
            </w:r>
          </w:p>
          <w:p w14:paraId="3E677DED" w14:textId="272567F6" w:rsidR="00AD7641" w:rsidRPr="00AD7641" w:rsidRDefault="00AD7641" w:rsidP="00AD7641">
            <w:pPr>
              <w:pStyle w:val="ListParagraph"/>
              <w:numPr>
                <w:ilvl w:val="0"/>
                <w:numId w:val="35"/>
              </w:numPr>
              <w:spacing w:after="80"/>
              <w:rPr>
                <w:rFonts w:cs="Times New Roman"/>
                <w:color w:val="000000" w:themeColor="text1"/>
                <w:szCs w:val="24"/>
              </w:rPr>
            </w:pPr>
            <w:r w:rsidRPr="00AD7641">
              <w:rPr>
                <w:rFonts w:cs="Times New Roman"/>
                <w:color w:val="000000" w:themeColor="text1"/>
                <w:szCs w:val="24"/>
              </w:rPr>
              <w:t>Nếu không hợp lệ</w:t>
            </w:r>
            <w:r>
              <w:rPr>
                <w:rFonts w:cs="Times New Roman"/>
                <w:color w:val="000000" w:themeColor="text1"/>
                <w:szCs w:val="24"/>
              </w:rPr>
              <w:t xml:space="preserve"> thì thực hiện</w:t>
            </w:r>
            <w:r w:rsidRPr="00AD7641">
              <w:rPr>
                <w:rFonts w:cs="Times New Roman"/>
                <w:color w:val="000000" w:themeColor="text1"/>
                <w:szCs w:val="24"/>
              </w:rPr>
              <w:t xml:space="preserve"> S3: Mật khẩu mới không hợp lệ</w:t>
            </w:r>
          </w:p>
          <w:p w14:paraId="66B5429E" w14:textId="15C82E5C" w:rsidR="001F7E5E" w:rsidRPr="00AD7641" w:rsidRDefault="00406572" w:rsidP="00AD7641">
            <w:pPr>
              <w:pStyle w:val="ListParagraph"/>
              <w:numPr>
                <w:ilvl w:val="0"/>
                <w:numId w:val="32"/>
              </w:numPr>
              <w:spacing w:after="80"/>
              <w:rPr>
                <w:rFonts w:cs="Times New Roman"/>
                <w:color w:val="000000" w:themeColor="text1"/>
                <w:szCs w:val="24"/>
              </w:rPr>
            </w:pPr>
            <w:r w:rsidRPr="00406572">
              <w:rPr>
                <w:rFonts w:cs="Times New Roman"/>
                <w:color w:val="000000" w:themeColor="text1"/>
                <w:szCs w:val="24"/>
              </w:rPr>
              <w:t>Hệ thống cập nhật CSDL: lưu mật khẩu mới, xóa OTP, reset bộ đếm nhập sai và bộ đếm gửi lại, sau đó chuyển hướng người dùng về trang Đăng nhập kèm thông báo 'Đổi mật khẩu thành công!'</w:t>
            </w:r>
            <w:r>
              <w:rPr>
                <w:rFonts w:cs="Times New Roman"/>
                <w:color w:val="000000" w:themeColor="text1"/>
                <w:szCs w:val="24"/>
              </w:rPr>
              <w:t>.</w:t>
            </w:r>
          </w:p>
        </w:tc>
      </w:tr>
      <w:tr w:rsidR="001F7E5E" w:rsidRPr="002361B3" w14:paraId="3B2FE137" w14:textId="77777777">
        <w:trPr>
          <w:jc w:val="center"/>
        </w:trPr>
        <w:tc>
          <w:tcPr>
            <w:tcW w:w="2880" w:type="dxa"/>
            <w:gridSpan w:val="3"/>
            <w:tcMar>
              <w:top w:w="120" w:type="dxa"/>
              <w:left w:w="150" w:type="dxa"/>
              <w:bottom w:w="120" w:type="dxa"/>
              <w:right w:w="150" w:type="dxa"/>
            </w:tcMar>
          </w:tcPr>
          <w:p w14:paraId="198C3A85" w14:textId="3E2B2961" w:rsidR="001F7E5E" w:rsidRPr="002361B3" w:rsidRDefault="00000000">
            <w:pPr>
              <w:spacing w:after="80"/>
              <w:rPr>
                <w:rFonts w:cs="Times New Roman"/>
                <w:color w:val="000000" w:themeColor="text1"/>
                <w:szCs w:val="24"/>
              </w:rPr>
            </w:pPr>
            <w:r w:rsidRPr="002361B3">
              <w:rPr>
                <w:rFonts w:cs="Times New Roman"/>
                <w:b/>
                <w:color w:val="000000" w:themeColor="text1"/>
                <w:szCs w:val="24"/>
              </w:rPr>
              <w:t>Các dòng sự kiện chi tiết chính</w:t>
            </w:r>
          </w:p>
          <w:p w14:paraId="60B338FA" w14:textId="77777777" w:rsidR="00AD7641" w:rsidRPr="00C74229" w:rsidRDefault="00AD7641" w:rsidP="00AD7641">
            <w:pPr>
              <w:spacing w:after="80"/>
              <w:rPr>
                <w:rFonts w:cs="Times New Roman"/>
                <w:b/>
                <w:bCs/>
                <w:color w:val="000000" w:themeColor="text1"/>
                <w:szCs w:val="24"/>
              </w:rPr>
            </w:pPr>
            <w:r w:rsidRPr="00C74229">
              <w:rPr>
                <w:rFonts w:cs="Times New Roman"/>
                <w:b/>
                <w:bCs/>
                <w:color w:val="000000" w:themeColor="text1"/>
                <w:szCs w:val="24"/>
              </w:rPr>
              <w:t>S1: Email không tồn tại trong hệ thống</w:t>
            </w:r>
          </w:p>
          <w:p w14:paraId="569DBF5D" w14:textId="64215950" w:rsidR="00AD7641" w:rsidRPr="00AD7641" w:rsidRDefault="00AD7641" w:rsidP="003F3EF1">
            <w:pPr>
              <w:pStyle w:val="ListParagraph"/>
              <w:numPr>
                <w:ilvl w:val="0"/>
                <w:numId w:val="255"/>
              </w:numPr>
              <w:spacing w:after="80"/>
              <w:rPr>
                <w:rFonts w:cs="Times New Roman"/>
                <w:color w:val="000000" w:themeColor="text1"/>
                <w:szCs w:val="24"/>
              </w:rPr>
            </w:pPr>
            <w:r w:rsidRPr="00AD7641">
              <w:rPr>
                <w:rFonts w:cs="Times New Roman"/>
                <w:color w:val="000000" w:themeColor="text1"/>
                <w:szCs w:val="24"/>
              </w:rPr>
              <w:t xml:space="preserve">Hệ thống hiển thị thông báo chung: </w:t>
            </w:r>
            <w:r w:rsidR="00AC0E90">
              <w:rPr>
                <w:rFonts w:cs="Times New Roman"/>
                <w:color w:val="000000" w:themeColor="text1"/>
                <w:szCs w:val="24"/>
              </w:rPr>
              <w:t>“</w:t>
            </w:r>
            <w:r w:rsidRPr="00AD7641">
              <w:rPr>
                <w:rFonts w:cs="Times New Roman"/>
                <w:color w:val="000000" w:themeColor="text1"/>
                <w:szCs w:val="24"/>
              </w:rPr>
              <w:t>Nếu email này tồn tại trong hệ thống, chúng tôi đã gửi hướng dẫn khôi phục. Vui lòng kiểm tra hòm thư!</w:t>
            </w:r>
            <w:r w:rsidR="00AC0E90">
              <w:rPr>
                <w:rFonts w:cs="Times New Roman"/>
                <w:color w:val="000000" w:themeColor="text1"/>
                <w:szCs w:val="24"/>
              </w:rPr>
              <w:t>”</w:t>
            </w:r>
            <w:r w:rsidRPr="00AD7641">
              <w:rPr>
                <w:rFonts w:cs="Times New Roman"/>
                <w:color w:val="000000" w:themeColor="text1"/>
                <w:szCs w:val="24"/>
              </w:rPr>
              <w:t xml:space="preserve"> (thực tế không gửi email) nhằm tránh dò quét tài khoản.</w:t>
            </w:r>
          </w:p>
          <w:p w14:paraId="7CC325E1" w14:textId="39B219B2" w:rsidR="00AD7641" w:rsidRPr="00AD7641" w:rsidRDefault="00AD7641" w:rsidP="003F3EF1">
            <w:pPr>
              <w:pStyle w:val="ListParagraph"/>
              <w:numPr>
                <w:ilvl w:val="0"/>
                <w:numId w:val="255"/>
              </w:numPr>
              <w:spacing w:after="80"/>
              <w:rPr>
                <w:rFonts w:cs="Times New Roman"/>
                <w:color w:val="000000" w:themeColor="text1"/>
                <w:szCs w:val="24"/>
              </w:rPr>
            </w:pPr>
            <w:r w:rsidRPr="00AD7641">
              <w:rPr>
                <w:rFonts w:cs="Times New Roman"/>
                <w:color w:val="000000" w:themeColor="text1"/>
                <w:szCs w:val="24"/>
              </w:rPr>
              <w:t>Hệ thống giữ nguyên form để người dùng nhập lại, quay về bước 3</w:t>
            </w:r>
            <w:r w:rsidR="003F3EF1">
              <w:rPr>
                <w:rFonts w:cs="Times New Roman"/>
                <w:color w:val="000000" w:themeColor="text1"/>
                <w:szCs w:val="24"/>
              </w:rPr>
              <w:t xml:space="preserve"> luồng chính</w:t>
            </w:r>
            <w:r w:rsidRPr="00AD7641">
              <w:rPr>
                <w:rFonts w:cs="Times New Roman"/>
                <w:color w:val="000000" w:themeColor="text1"/>
                <w:szCs w:val="24"/>
              </w:rPr>
              <w:t>.</w:t>
            </w:r>
          </w:p>
          <w:p w14:paraId="6591136F" w14:textId="77777777" w:rsidR="00AD7641" w:rsidRPr="00C74229" w:rsidRDefault="00AD7641" w:rsidP="00AD7641">
            <w:pPr>
              <w:spacing w:after="80"/>
              <w:rPr>
                <w:rFonts w:cs="Times New Roman"/>
                <w:b/>
                <w:bCs/>
                <w:color w:val="000000" w:themeColor="text1"/>
                <w:szCs w:val="24"/>
              </w:rPr>
            </w:pPr>
            <w:r w:rsidRPr="00C74229">
              <w:rPr>
                <w:rFonts w:cs="Times New Roman"/>
                <w:b/>
                <w:bCs/>
                <w:color w:val="000000" w:themeColor="text1"/>
                <w:szCs w:val="24"/>
              </w:rPr>
              <w:t>S2: Mã xác nhận không chính xác</w:t>
            </w:r>
          </w:p>
          <w:p w14:paraId="0A6F26B9" w14:textId="5D34340A" w:rsidR="008866DC" w:rsidRPr="008866DC" w:rsidRDefault="008866DC" w:rsidP="00AD7641">
            <w:pPr>
              <w:pStyle w:val="ListParagraph"/>
              <w:numPr>
                <w:ilvl w:val="0"/>
                <w:numId w:val="256"/>
              </w:numPr>
              <w:spacing w:after="80"/>
              <w:rPr>
                <w:rFonts w:cs="Times New Roman"/>
                <w:color w:val="000000" w:themeColor="text1"/>
                <w:szCs w:val="24"/>
              </w:rPr>
            </w:pPr>
            <w:r w:rsidRPr="00633535">
              <w:rPr>
                <w:rFonts w:cs="Times New Roman"/>
                <w:color w:val="000000" w:themeColor="text1"/>
                <w:szCs w:val="24"/>
              </w:rPr>
              <w:t>Hệ thống tăng bộ đếm số lần nhập sai lên 1.</w:t>
            </w:r>
          </w:p>
          <w:p w14:paraId="09A37C58" w14:textId="0B0C0EA3" w:rsidR="00AD7641" w:rsidRDefault="00AD7641" w:rsidP="003F3EF1">
            <w:pPr>
              <w:pStyle w:val="ListParagraph"/>
              <w:numPr>
                <w:ilvl w:val="0"/>
                <w:numId w:val="256"/>
              </w:numPr>
              <w:spacing w:after="80"/>
              <w:rPr>
                <w:rFonts w:cs="Times New Roman"/>
                <w:color w:val="000000" w:themeColor="text1"/>
                <w:szCs w:val="24"/>
              </w:rPr>
            </w:pPr>
            <w:r w:rsidRPr="00AD7641">
              <w:rPr>
                <w:rFonts w:cs="Times New Roman"/>
                <w:color w:val="000000" w:themeColor="text1"/>
                <w:szCs w:val="24"/>
              </w:rPr>
              <w:t xml:space="preserve">Hệ thống hiển thị thông báo lỗi: </w:t>
            </w:r>
            <w:r w:rsidR="00AC0E90">
              <w:rPr>
                <w:rFonts w:cs="Times New Roman"/>
                <w:color w:val="000000" w:themeColor="text1"/>
                <w:szCs w:val="24"/>
              </w:rPr>
              <w:t>“</w:t>
            </w:r>
            <w:r w:rsidRPr="00AD7641">
              <w:rPr>
                <w:rFonts w:cs="Times New Roman"/>
                <w:color w:val="000000" w:themeColor="text1"/>
                <w:szCs w:val="24"/>
              </w:rPr>
              <w:t>Mã xác nhận không đúng. Vui lòng kiểm tra lại!</w:t>
            </w:r>
            <w:r w:rsidR="00AC0E90">
              <w:rPr>
                <w:rFonts w:cs="Times New Roman"/>
                <w:color w:val="000000" w:themeColor="text1"/>
                <w:szCs w:val="24"/>
              </w:rPr>
              <w:t>”</w:t>
            </w:r>
          </w:p>
          <w:p w14:paraId="5FE5E879" w14:textId="708A21DC" w:rsidR="00AD7641" w:rsidRDefault="00633535" w:rsidP="003F3EF1">
            <w:pPr>
              <w:pStyle w:val="ListParagraph"/>
              <w:numPr>
                <w:ilvl w:val="0"/>
                <w:numId w:val="256"/>
              </w:numPr>
              <w:spacing w:after="80"/>
              <w:rPr>
                <w:rFonts w:cs="Times New Roman"/>
                <w:color w:val="000000" w:themeColor="text1"/>
                <w:szCs w:val="24"/>
              </w:rPr>
            </w:pPr>
            <w:r w:rsidRPr="00633535">
              <w:rPr>
                <w:rFonts w:cs="Times New Roman"/>
                <w:color w:val="000000" w:themeColor="text1"/>
                <w:szCs w:val="24"/>
              </w:rPr>
              <w:t>Hệ thống kiểm tra số lần nhập sai</w:t>
            </w:r>
            <w:r w:rsidR="00AD7641" w:rsidRPr="00AD7641">
              <w:rPr>
                <w:rFonts w:cs="Times New Roman"/>
                <w:color w:val="000000" w:themeColor="text1"/>
                <w:szCs w:val="24"/>
              </w:rPr>
              <w:t>.</w:t>
            </w:r>
          </w:p>
          <w:p w14:paraId="3CD437EF" w14:textId="69AACC6A" w:rsidR="00C74229" w:rsidRPr="00E82CCB" w:rsidRDefault="00C74229" w:rsidP="00E82CCB">
            <w:pPr>
              <w:pStyle w:val="ListParagraph"/>
              <w:numPr>
                <w:ilvl w:val="0"/>
                <w:numId w:val="266"/>
              </w:numPr>
              <w:spacing w:after="80"/>
              <w:ind w:left="1467"/>
              <w:rPr>
                <w:rFonts w:cs="Times New Roman"/>
                <w:color w:val="000000" w:themeColor="text1"/>
                <w:szCs w:val="24"/>
              </w:rPr>
            </w:pPr>
            <w:r w:rsidRPr="00E82CCB">
              <w:rPr>
                <w:rFonts w:cs="Times New Roman"/>
                <w:color w:val="000000" w:themeColor="text1"/>
                <w:szCs w:val="24"/>
              </w:rPr>
              <w:t xml:space="preserve">Nếu chưa đến 5 lần: Hệ thống hiển thị thông báo lỗi "Mã xác nhận không đúng. Vui lòng kiểm tra lại!" và giữ nguyên giao diện để người dùng nhập lại, quay về bước 7 luồng chính. </w:t>
            </w:r>
          </w:p>
          <w:p w14:paraId="5A7FFF11" w14:textId="1AB9EC4B" w:rsidR="00C74229" w:rsidRPr="00E82CCB" w:rsidRDefault="00C74229" w:rsidP="00E82CCB">
            <w:pPr>
              <w:pStyle w:val="ListParagraph"/>
              <w:numPr>
                <w:ilvl w:val="0"/>
                <w:numId w:val="266"/>
              </w:numPr>
              <w:spacing w:after="80"/>
              <w:ind w:left="1467"/>
              <w:rPr>
                <w:rFonts w:cs="Times New Roman"/>
                <w:color w:val="000000" w:themeColor="text1"/>
                <w:szCs w:val="24"/>
              </w:rPr>
            </w:pPr>
            <w:r w:rsidRPr="00E82CCB">
              <w:rPr>
                <w:rFonts w:cs="Times New Roman"/>
                <w:color w:val="000000" w:themeColor="text1"/>
                <w:szCs w:val="24"/>
              </w:rPr>
              <w:t>Nếu đã sai đủ 5 lần: Hệ thống hủy mã OTP hiện tại và hiển thị thông báo "Bạn đã nhập sai mã quá 5 lần. Vui lòng yêu cầu gửi lại mã mới.", yêu cầu người dùng gửi lại mã theo 7a hoặc 7b.</w:t>
            </w:r>
          </w:p>
          <w:p w14:paraId="1214661E" w14:textId="6C8C3952" w:rsidR="00AD7641" w:rsidRPr="00C74229" w:rsidRDefault="00AD7641" w:rsidP="00C74229">
            <w:pPr>
              <w:spacing w:after="80"/>
              <w:rPr>
                <w:rFonts w:cs="Times New Roman"/>
                <w:b/>
                <w:bCs/>
                <w:color w:val="000000" w:themeColor="text1"/>
                <w:szCs w:val="24"/>
              </w:rPr>
            </w:pPr>
            <w:r w:rsidRPr="00C74229">
              <w:rPr>
                <w:rFonts w:cs="Times New Roman"/>
                <w:b/>
                <w:bCs/>
                <w:color w:val="000000" w:themeColor="text1"/>
                <w:szCs w:val="24"/>
              </w:rPr>
              <w:lastRenderedPageBreak/>
              <w:t>S3: Mật khẩu mới không hợp lệ</w:t>
            </w:r>
          </w:p>
          <w:p w14:paraId="339E3F8D" w14:textId="5D12141D" w:rsidR="00AD7641" w:rsidRPr="00AD7641" w:rsidRDefault="00AD7641" w:rsidP="00F54472">
            <w:pPr>
              <w:pStyle w:val="ListParagraph"/>
              <w:numPr>
                <w:ilvl w:val="0"/>
                <w:numId w:val="257"/>
              </w:numPr>
              <w:spacing w:after="80"/>
              <w:rPr>
                <w:rFonts w:cs="Times New Roman"/>
                <w:color w:val="000000" w:themeColor="text1"/>
                <w:szCs w:val="24"/>
              </w:rPr>
            </w:pPr>
            <w:r w:rsidRPr="00AD7641">
              <w:rPr>
                <w:rFonts w:cs="Times New Roman"/>
                <w:color w:val="000000" w:themeColor="text1"/>
                <w:szCs w:val="24"/>
              </w:rPr>
              <w:t>Hệ thống hiển thị thông báo lỗi tại trường tương ứng</w:t>
            </w:r>
            <w:r w:rsidR="005B7B29">
              <w:rPr>
                <w:rFonts w:cs="Times New Roman"/>
                <w:color w:val="000000" w:themeColor="text1"/>
                <w:szCs w:val="24"/>
              </w:rPr>
              <w:t>.</w:t>
            </w:r>
            <w:r w:rsidR="00C814CA" w:rsidRPr="00C814CA">
              <w:t xml:space="preserve"> </w:t>
            </w:r>
            <w:r w:rsidR="00AC0E90">
              <w:rPr>
                <w:rFonts w:cs="Times New Roman"/>
                <w:color w:val="000000" w:themeColor="text1"/>
                <w:szCs w:val="24"/>
              </w:rPr>
              <w:t>“</w:t>
            </w:r>
            <w:r w:rsidR="00C814CA" w:rsidRPr="00C814CA">
              <w:rPr>
                <w:rFonts w:cs="Times New Roman"/>
                <w:color w:val="000000" w:themeColor="text1"/>
                <w:szCs w:val="24"/>
              </w:rPr>
              <w:t>Mật khẩu phải có ít nhất 8 ký tự, chứa chữ hoa, chữ thường, số và ký tự đặc biệt!</w:t>
            </w:r>
            <w:r w:rsidR="00AC0E90">
              <w:rPr>
                <w:rFonts w:cs="Times New Roman"/>
                <w:color w:val="000000" w:themeColor="text1"/>
                <w:szCs w:val="24"/>
              </w:rPr>
              <w:t>”</w:t>
            </w:r>
            <w:r w:rsidR="00C814CA">
              <w:rPr>
                <w:rFonts w:cs="Times New Roman"/>
                <w:color w:val="000000" w:themeColor="text1"/>
                <w:szCs w:val="24"/>
              </w:rPr>
              <w:t xml:space="preserve"> hoặc </w:t>
            </w:r>
            <w:r w:rsidR="00AC0E90">
              <w:rPr>
                <w:rFonts w:cs="Times New Roman"/>
                <w:color w:val="000000" w:themeColor="text1"/>
                <w:szCs w:val="24"/>
              </w:rPr>
              <w:t>“</w:t>
            </w:r>
            <w:r w:rsidR="00302857" w:rsidRPr="005C619A">
              <w:rPr>
                <w:rFonts w:cs="Times New Roman"/>
                <w:color w:val="000000" w:themeColor="text1"/>
                <w:szCs w:val="24"/>
              </w:rPr>
              <w:t>Mật khẩu nhập lại không khớp!</w:t>
            </w:r>
            <w:r w:rsidR="00AC0E90">
              <w:rPr>
                <w:rFonts w:cs="Times New Roman"/>
                <w:color w:val="000000" w:themeColor="text1"/>
                <w:szCs w:val="24"/>
              </w:rPr>
              <w:t>”</w:t>
            </w:r>
          </w:p>
          <w:p w14:paraId="134E3ABB" w14:textId="149B512C" w:rsidR="001F7E5E" w:rsidRPr="000B678F" w:rsidRDefault="00AD7641" w:rsidP="000B678F">
            <w:pPr>
              <w:pStyle w:val="ListParagraph"/>
              <w:numPr>
                <w:ilvl w:val="0"/>
                <w:numId w:val="257"/>
              </w:numPr>
              <w:spacing w:after="80"/>
              <w:rPr>
                <w:rFonts w:cs="Times New Roman"/>
                <w:color w:val="000000" w:themeColor="text1"/>
                <w:szCs w:val="24"/>
              </w:rPr>
            </w:pPr>
            <w:r w:rsidRPr="00AD7641">
              <w:rPr>
                <w:rFonts w:cs="Times New Roman"/>
                <w:color w:val="000000" w:themeColor="text1"/>
                <w:szCs w:val="24"/>
              </w:rPr>
              <w:t xml:space="preserve">Hệ thống giữ nguyên form để người dùng nhập lại, quay về bước </w:t>
            </w:r>
            <w:r w:rsidR="000A533F">
              <w:rPr>
                <w:rFonts w:cs="Times New Roman"/>
                <w:color w:val="000000" w:themeColor="text1"/>
                <w:szCs w:val="24"/>
              </w:rPr>
              <w:t>11</w:t>
            </w:r>
            <w:r w:rsidR="00F54472">
              <w:rPr>
                <w:rFonts w:cs="Times New Roman"/>
                <w:color w:val="000000" w:themeColor="text1"/>
                <w:szCs w:val="24"/>
              </w:rPr>
              <w:t xml:space="preserve"> luồng chính</w:t>
            </w:r>
            <w:r w:rsidRPr="00AD7641">
              <w:rPr>
                <w:rFonts w:cs="Times New Roman"/>
                <w:color w:val="000000" w:themeColor="text1"/>
                <w:szCs w:val="24"/>
              </w:rPr>
              <w:t>.</w:t>
            </w:r>
          </w:p>
        </w:tc>
      </w:tr>
      <w:tr w:rsidR="001F7E5E" w:rsidRPr="002361B3" w14:paraId="285067A8" w14:textId="77777777">
        <w:trPr>
          <w:jc w:val="center"/>
        </w:trPr>
        <w:tc>
          <w:tcPr>
            <w:tcW w:w="2880" w:type="dxa"/>
            <w:gridSpan w:val="3"/>
            <w:tcMar>
              <w:top w:w="120" w:type="dxa"/>
              <w:left w:w="150" w:type="dxa"/>
              <w:bottom w:w="120" w:type="dxa"/>
              <w:right w:w="150" w:type="dxa"/>
            </w:tcMar>
          </w:tcPr>
          <w:p w14:paraId="36DFC72F" w14:textId="75FC924F" w:rsidR="001F7E5E" w:rsidRPr="002361B3" w:rsidRDefault="00000000">
            <w:pPr>
              <w:spacing w:after="80"/>
              <w:rPr>
                <w:rFonts w:cs="Times New Roman"/>
                <w:color w:val="000000" w:themeColor="text1"/>
                <w:szCs w:val="24"/>
              </w:rPr>
            </w:pPr>
            <w:r w:rsidRPr="002361B3">
              <w:rPr>
                <w:rFonts w:cs="Times New Roman"/>
                <w:b/>
                <w:color w:val="000000" w:themeColor="text1"/>
                <w:szCs w:val="24"/>
              </w:rPr>
              <w:lastRenderedPageBreak/>
              <w:t>Các dòng sự kiện ngoại lệ</w:t>
            </w:r>
          </w:p>
          <w:p w14:paraId="15F4F7C4" w14:textId="54CC264C" w:rsidR="00AD7641" w:rsidRPr="00AD7641" w:rsidRDefault="00AD7641" w:rsidP="00AD7641">
            <w:pPr>
              <w:spacing w:after="80"/>
              <w:rPr>
                <w:rFonts w:cs="Times New Roman"/>
                <w:color w:val="000000" w:themeColor="text1"/>
                <w:szCs w:val="24"/>
              </w:rPr>
            </w:pPr>
            <w:r w:rsidRPr="00AD7641">
              <w:rPr>
                <w:rFonts w:cs="Times New Roman"/>
                <w:color w:val="000000" w:themeColor="text1"/>
                <w:szCs w:val="24"/>
              </w:rPr>
              <w:t xml:space="preserve">7a. Người dùng nhấn </w:t>
            </w:r>
            <w:r w:rsidR="00AC0E90">
              <w:rPr>
                <w:rFonts w:cs="Times New Roman"/>
                <w:color w:val="000000" w:themeColor="text1"/>
                <w:szCs w:val="24"/>
              </w:rPr>
              <w:t>“</w:t>
            </w:r>
            <w:r w:rsidRPr="00AD7641">
              <w:rPr>
                <w:rFonts w:cs="Times New Roman"/>
                <w:color w:val="000000" w:themeColor="text1"/>
                <w:szCs w:val="24"/>
              </w:rPr>
              <w:t>Gửi lại mã</w:t>
            </w:r>
            <w:r w:rsidR="00AC0E90">
              <w:rPr>
                <w:rFonts w:cs="Times New Roman"/>
                <w:color w:val="000000" w:themeColor="text1"/>
                <w:szCs w:val="24"/>
              </w:rPr>
              <w:t>”</w:t>
            </w:r>
            <w:r w:rsidRPr="00AD7641">
              <w:rPr>
                <w:rFonts w:cs="Times New Roman"/>
                <w:color w:val="000000" w:themeColor="text1"/>
                <w:szCs w:val="24"/>
              </w:rPr>
              <w:t xml:space="preserve"> (còn lượt): Hệ thống hủy mã cũ</w:t>
            </w:r>
            <w:r w:rsidR="00FC45A8">
              <w:rPr>
                <w:rFonts w:cs="Times New Roman"/>
                <w:color w:val="000000" w:themeColor="text1"/>
                <w:szCs w:val="24"/>
              </w:rPr>
              <w:t xml:space="preserve"> , r</w:t>
            </w:r>
            <w:r w:rsidR="00FC45A8" w:rsidRPr="00FC45A8">
              <w:rPr>
                <w:rFonts w:cs="Times New Roman"/>
                <w:color w:val="000000" w:themeColor="text1"/>
                <w:szCs w:val="24"/>
              </w:rPr>
              <w:t>eset bộ đếm số lần nhập sai về 0</w:t>
            </w:r>
            <w:r w:rsidRPr="00AD7641">
              <w:rPr>
                <w:rFonts w:cs="Times New Roman"/>
                <w:color w:val="000000" w:themeColor="text1"/>
                <w:szCs w:val="24"/>
              </w:rPr>
              <w:t>, sinh mã OTP mới, gửi lại email</w:t>
            </w:r>
            <w:r w:rsidR="00BE631D">
              <w:rPr>
                <w:rFonts w:cs="Times New Roman"/>
                <w:color w:val="000000" w:themeColor="text1"/>
                <w:szCs w:val="24"/>
              </w:rPr>
              <w:t xml:space="preserve">, </w:t>
            </w:r>
            <w:r w:rsidR="00E64518" w:rsidRPr="00E64518">
              <w:rPr>
                <w:rFonts w:cs="Times New Roman"/>
                <w:color w:val="000000" w:themeColor="text1"/>
                <w:szCs w:val="24"/>
              </w:rPr>
              <w:t>tăng bộ đếm số lần gửi lại lên 1</w:t>
            </w:r>
            <w:r w:rsidRPr="00AD7641">
              <w:rPr>
                <w:rFonts w:cs="Times New Roman"/>
                <w:color w:val="000000" w:themeColor="text1"/>
                <w:szCs w:val="24"/>
              </w:rPr>
              <w:t xml:space="preserve"> và khởi động lại đồng hồ đếm ngược, quay về bước</w:t>
            </w:r>
            <w:r w:rsidR="00FC45A8">
              <w:rPr>
                <w:rFonts w:cs="Times New Roman"/>
                <w:color w:val="000000" w:themeColor="text1"/>
                <w:szCs w:val="24"/>
              </w:rPr>
              <w:t xml:space="preserve"> 7 luồng chính.</w:t>
            </w:r>
            <w:r w:rsidRPr="00AD7641">
              <w:rPr>
                <w:rFonts w:cs="Times New Roman"/>
                <w:color w:val="000000" w:themeColor="text1"/>
                <w:szCs w:val="24"/>
              </w:rPr>
              <w:t xml:space="preserve"> </w:t>
            </w:r>
          </w:p>
          <w:p w14:paraId="71D1D1A6" w14:textId="6C4F854C" w:rsidR="00AD7641" w:rsidRDefault="00AD7641" w:rsidP="00AD7641">
            <w:pPr>
              <w:spacing w:after="80"/>
              <w:rPr>
                <w:rFonts w:cs="Times New Roman"/>
                <w:color w:val="000000" w:themeColor="text1"/>
                <w:szCs w:val="24"/>
              </w:rPr>
            </w:pPr>
            <w:r w:rsidRPr="00AD7641">
              <w:rPr>
                <w:rFonts w:cs="Times New Roman"/>
                <w:color w:val="000000" w:themeColor="text1"/>
                <w:szCs w:val="24"/>
              </w:rPr>
              <w:t xml:space="preserve">7b. Người dùng nhấn </w:t>
            </w:r>
            <w:r w:rsidR="00AC0E90">
              <w:rPr>
                <w:rFonts w:cs="Times New Roman"/>
                <w:color w:val="000000" w:themeColor="text1"/>
                <w:szCs w:val="24"/>
              </w:rPr>
              <w:t>“</w:t>
            </w:r>
            <w:r w:rsidRPr="00AD7641">
              <w:rPr>
                <w:rFonts w:cs="Times New Roman"/>
                <w:color w:val="000000" w:themeColor="text1"/>
                <w:szCs w:val="24"/>
              </w:rPr>
              <w:t>Gửi lại mã</w:t>
            </w:r>
            <w:r w:rsidR="00AC0E90">
              <w:rPr>
                <w:rFonts w:cs="Times New Roman"/>
                <w:color w:val="000000" w:themeColor="text1"/>
                <w:szCs w:val="24"/>
              </w:rPr>
              <w:t>”</w:t>
            </w:r>
            <w:r w:rsidRPr="00AD7641">
              <w:rPr>
                <w:rFonts w:cs="Times New Roman"/>
                <w:color w:val="000000" w:themeColor="text1"/>
                <w:szCs w:val="24"/>
              </w:rPr>
              <w:t xml:space="preserve"> (đã hết lượt): Hệ thống hiển thị thông báo: </w:t>
            </w:r>
            <w:r w:rsidR="00AC0E90">
              <w:rPr>
                <w:rFonts w:cs="Times New Roman"/>
                <w:color w:val="000000" w:themeColor="text1"/>
                <w:szCs w:val="24"/>
              </w:rPr>
              <w:t>“</w:t>
            </w:r>
            <w:r w:rsidRPr="00AD7641">
              <w:rPr>
                <w:rFonts w:cs="Times New Roman"/>
                <w:color w:val="000000" w:themeColor="text1"/>
                <w:szCs w:val="24"/>
              </w:rPr>
              <w:t>Bạn đã yêu cầu gửi lại mã quá 3 lần. Vui lòng thử lại sau 1 tiếng.</w:t>
            </w:r>
            <w:r w:rsidR="00AC0E90">
              <w:rPr>
                <w:rFonts w:cs="Times New Roman"/>
                <w:color w:val="000000" w:themeColor="text1"/>
                <w:szCs w:val="24"/>
              </w:rPr>
              <w:t>”</w:t>
            </w:r>
            <w:r w:rsidRPr="00AD7641">
              <w:rPr>
                <w:rFonts w:cs="Times New Roman"/>
                <w:color w:val="000000" w:themeColor="text1"/>
                <w:szCs w:val="24"/>
              </w:rPr>
              <w:t xml:space="preserve"> và khóa chức năng gửi lại trong 1 tiếng.</w:t>
            </w:r>
            <w:r w:rsidR="001879B9" w:rsidRPr="001879B9">
              <w:t xml:space="preserve"> </w:t>
            </w:r>
            <w:r w:rsidR="001879B9" w:rsidRPr="001879B9">
              <w:rPr>
                <w:rFonts w:cs="Times New Roman"/>
                <w:color w:val="000000" w:themeColor="text1"/>
                <w:szCs w:val="24"/>
              </w:rPr>
              <w:t>Sau 1 tiếng, bộ đếm số lần gửi lại được reset về 0 và chức năng gửi lại được mở lại.</w:t>
            </w:r>
          </w:p>
          <w:p w14:paraId="41E92580" w14:textId="4A5E01F3" w:rsidR="001F7E5E" w:rsidRPr="002361B3" w:rsidRDefault="006F328A">
            <w:pPr>
              <w:spacing w:after="80"/>
              <w:rPr>
                <w:rFonts w:cs="Times New Roman"/>
                <w:color w:val="000000" w:themeColor="text1"/>
                <w:szCs w:val="24"/>
              </w:rPr>
            </w:pPr>
            <w:r w:rsidRPr="006F328A">
              <w:rPr>
                <w:rFonts w:cs="Times New Roman"/>
                <w:color w:val="000000" w:themeColor="text1"/>
                <w:szCs w:val="24"/>
              </w:rPr>
              <w:t xml:space="preserve">7c. </w:t>
            </w:r>
            <w:r w:rsidRPr="00431463">
              <w:rPr>
                <w:rFonts w:cs="Times New Roman"/>
                <w:color w:val="000000" w:themeColor="text1"/>
                <w:szCs w:val="24"/>
              </w:rPr>
              <w:t xml:space="preserve">Mã OTP hết hạn trước khi người dùng xác nhận: </w:t>
            </w:r>
            <w:r w:rsidR="00431463" w:rsidRPr="00431463">
              <w:rPr>
                <w:rFonts w:cs="Times New Roman"/>
                <w:color w:val="000000" w:themeColor="text1"/>
                <w:szCs w:val="24"/>
              </w:rPr>
              <w:t xml:space="preserve">Hệ thống hiển thị thông báo: </w:t>
            </w:r>
            <w:r w:rsidR="00AC0E90">
              <w:rPr>
                <w:rFonts w:cs="Times New Roman"/>
                <w:color w:val="000000" w:themeColor="text1"/>
                <w:szCs w:val="24"/>
              </w:rPr>
              <w:t>“</w:t>
            </w:r>
            <w:r w:rsidR="00431463" w:rsidRPr="00431463">
              <w:rPr>
                <w:rFonts w:cs="Times New Roman"/>
                <w:color w:val="000000" w:themeColor="text1"/>
                <w:szCs w:val="24"/>
              </w:rPr>
              <w:t>Mã xác nhận đã hết hạn. Vui lòng yêu cầu gửi lại mã.</w:t>
            </w:r>
            <w:r w:rsidR="00AC0E90">
              <w:rPr>
                <w:rFonts w:cs="Times New Roman"/>
                <w:color w:val="000000" w:themeColor="text1"/>
                <w:szCs w:val="24"/>
              </w:rPr>
              <w:t>”</w:t>
            </w:r>
            <w:r w:rsidR="00431463" w:rsidRPr="00431463">
              <w:rPr>
                <w:rFonts w:cs="Times New Roman"/>
                <w:color w:val="000000" w:themeColor="text1"/>
                <w:szCs w:val="24"/>
              </w:rPr>
              <w:t>, chuyển về 7a hoặc 7b.</w:t>
            </w:r>
          </w:p>
        </w:tc>
      </w:tr>
    </w:tbl>
    <w:p w14:paraId="78986EFC" w14:textId="76B57211" w:rsidR="001F7E5E" w:rsidRPr="002361B3" w:rsidRDefault="001F7E5E">
      <w:pPr>
        <w:rPr>
          <w:rFonts w:cs="Times New Roman"/>
          <w:color w:val="000000" w:themeColor="text1"/>
          <w:szCs w:val="24"/>
        </w:rPr>
      </w:pPr>
    </w:p>
    <w:p w14:paraId="0AE6A273" w14:textId="04E30374" w:rsidR="001F7E5E" w:rsidRPr="002361B3" w:rsidRDefault="00E2500C" w:rsidP="00E2500C">
      <w:pPr>
        <w:pStyle w:val="Heading1"/>
      </w:pPr>
      <w:r>
        <w:t>5</w:t>
      </w:r>
      <w:r w:rsidRPr="002361B3">
        <w:t>. UC0</w:t>
      </w:r>
      <w:r>
        <w:t>5</w:t>
      </w:r>
      <w:r w:rsidRPr="002361B3">
        <w:t xml:space="preserve"> - Đặc tả Use Case: Quản lý tài khoản</w:t>
      </w:r>
    </w:p>
    <w:tbl>
      <w:tblPr>
        <w:tblStyle w:val="TableGrid"/>
        <w:tblW w:w="0" w:type="auto"/>
        <w:jc w:val="center"/>
        <w:tblLook w:val="04A0" w:firstRow="1" w:lastRow="0" w:firstColumn="1" w:lastColumn="0" w:noHBand="0" w:noVBand="1"/>
      </w:tblPr>
      <w:tblGrid>
        <w:gridCol w:w="3884"/>
        <w:gridCol w:w="2589"/>
        <w:gridCol w:w="2877"/>
      </w:tblGrid>
      <w:tr w:rsidR="001F7E5E" w:rsidRPr="002361B3" w14:paraId="62249738" w14:textId="77777777">
        <w:trPr>
          <w:jc w:val="center"/>
        </w:trPr>
        <w:tc>
          <w:tcPr>
            <w:tcW w:w="3888" w:type="dxa"/>
            <w:tcMar>
              <w:top w:w="120" w:type="dxa"/>
              <w:left w:w="150" w:type="dxa"/>
              <w:bottom w:w="120" w:type="dxa"/>
              <w:right w:w="150" w:type="dxa"/>
            </w:tcMar>
          </w:tcPr>
          <w:p w14:paraId="4CF2D4A4"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Tên Use Case: </w:t>
            </w:r>
          </w:p>
          <w:p w14:paraId="1AD480A1"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Quản lý tài khoản</w:t>
            </w:r>
          </w:p>
        </w:tc>
        <w:tc>
          <w:tcPr>
            <w:tcW w:w="2592" w:type="dxa"/>
            <w:tcMar>
              <w:top w:w="120" w:type="dxa"/>
              <w:left w:w="150" w:type="dxa"/>
              <w:bottom w:w="120" w:type="dxa"/>
              <w:right w:w="150" w:type="dxa"/>
            </w:tcMar>
          </w:tcPr>
          <w:p w14:paraId="65576D4A"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ID: </w:t>
            </w:r>
          </w:p>
          <w:p w14:paraId="660890B0" w14:textId="149B77C4" w:rsidR="001F7E5E" w:rsidRPr="002361B3" w:rsidRDefault="00000000">
            <w:pPr>
              <w:spacing w:after="80"/>
              <w:rPr>
                <w:rFonts w:cs="Times New Roman"/>
                <w:color w:val="000000" w:themeColor="text1"/>
                <w:szCs w:val="24"/>
              </w:rPr>
            </w:pPr>
            <w:r w:rsidRPr="002361B3">
              <w:rPr>
                <w:rFonts w:cs="Times New Roman"/>
                <w:color w:val="000000" w:themeColor="text1"/>
                <w:szCs w:val="24"/>
              </w:rPr>
              <w:t>UC0</w:t>
            </w:r>
            <w:r w:rsidR="00D7180B">
              <w:rPr>
                <w:rFonts w:cs="Times New Roman"/>
                <w:color w:val="000000" w:themeColor="text1"/>
                <w:szCs w:val="24"/>
              </w:rPr>
              <w:t>5</w:t>
            </w:r>
          </w:p>
        </w:tc>
        <w:tc>
          <w:tcPr>
            <w:tcW w:w="2880" w:type="dxa"/>
            <w:tcMar>
              <w:top w:w="120" w:type="dxa"/>
              <w:left w:w="150" w:type="dxa"/>
              <w:bottom w:w="120" w:type="dxa"/>
              <w:right w:w="150" w:type="dxa"/>
            </w:tcMar>
          </w:tcPr>
          <w:p w14:paraId="71A3A3D9"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Mức quan trọng: </w:t>
            </w:r>
          </w:p>
          <w:p w14:paraId="2DD1BBF6"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Cao</w:t>
            </w:r>
          </w:p>
        </w:tc>
      </w:tr>
      <w:tr w:rsidR="001F7E5E" w:rsidRPr="002361B3" w14:paraId="007A7AC9" w14:textId="77777777">
        <w:trPr>
          <w:jc w:val="center"/>
        </w:trPr>
        <w:tc>
          <w:tcPr>
            <w:tcW w:w="3888" w:type="dxa"/>
            <w:tcMar>
              <w:top w:w="120" w:type="dxa"/>
              <w:left w:w="150" w:type="dxa"/>
              <w:bottom w:w="120" w:type="dxa"/>
              <w:right w:w="150" w:type="dxa"/>
            </w:tcMar>
          </w:tcPr>
          <w:p w14:paraId="30CA2ACB"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Tác nhân chính: </w:t>
            </w:r>
          </w:p>
          <w:p w14:paraId="56D8735A"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Quản lý</w:t>
            </w:r>
          </w:p>
        </w:tc>
        <w:tc>
          <w:tcPr>
            <w:tcW w:w="2880" w:type="dxa"/>
            <w:gridSpan w:val="2"/>
            <w:tcMar>
              <w:top w:w="120" w:type="dxa"/>
              <w:left w:w="150" w:type="dxa"/>
              <w:bottom w:w="120" w:type="dxa"/>
              <w:right w:w="150" w:type="dxa"/>
            </w:tcMar>
          </w:tcPr>
          <w:p w14:paraId="48CE3A15"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Loại Use Case: </w:t>
            </w:r>
          </w:p>
          <w:p w14:paraId="2A97112B"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Chính</w:t>
            </w:r>
          </w:p>
        </w:tc>
      </w:tr>
      <w:tr w:rsidR="001F7E5E" w:rsidRPr="002361B3" w14:paraId="3E2D87BB" w14:textId="77777777">
        <w:trPr>
          <w:jc w:val="center"/>
        </w:trPr>
        <w:tc>
          <w:tcPr>
            <w:tcW w:w="2880" w:type="dxa"/>
            <w:gridSpan w:val="3"/>
            <w:tcMar>
              <w:top w:w="120" w:type="dxa"/>
              <w:left w:w="150" w:type="dxa"/>
              <w:bottom w:w="120" w:type="dxa"/>
              <w:right w:w="150" w:type="dxa"/>
            </w:tcMar>
          </w:tcPr>
          <w:p w14:paraId="75C53487" w14:textId="0D440BBC" w:rsidR="001F7E5E" w:rsidRPr="002361B3" w:rsidRDefault="00000000">
            <w:pPr>
              <w:spacing w:after="80"/>
              <w:rPr>
                <w:rFonts w:cs="Times New Roman"/>
                <w:color w:val="000000" w:themeColor="text1"/>
                <w:szCs w:val="24"/>
              </w:rPr>
            </w:pPr>
            <w:r w:rsidRPr="002361B3">
              <w:rPr>
                <w:rFonts w:cs="Times New Roman"/>
                <w:b/>
                <w:color w:val="000000" w:themeColor="text1"/>
                <w:szCs w:val="24"/>
              </w:rPr>
              <w:t>Người liên quan và công việc quan tâm:</w:t>
            </w:r>
          </w:p>
          <w:p w14:paraId="297D1223"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Quản lý: Cần công cụ quản trị tập trung để theo dõi hoạt động, phân quyền và điều phối nhân sự trong hệ thống vận hành tòa nhà.</w:t>
            </w:r>
          </w:p>
        </w:tc>
      </w:tr>
      <w:tr w:rsidR="001F7E5E" w:rsidRPr="002361B3" w14:paraId="3A622FDC" w14:textId="77777777">
        <w:trPr>
          <w:jc w:val="center"/>
        </w:trPr>
        <w:tc>
          <w:tcPr>
            <w:tcW w:w="2880" w:type="dxa"/>
            <w:gridSpan w:val="3"/>
            <w:tcMar>
              <w:top w:w="120" w:type="dxa"/>
              <w:left w:w="150" w:type="dxa"/>
              <w:bottom w:w="120" w:type="dxa"/>
              <w:right w:w="150" w:type="dxa"/>
            </w:tcMar>
          </w:tcPr>
          <w:p w14:paraId="73BCE18E"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Mô tả tóm tắt: </w:t>
            </w:r>
          </w:p>
          <w:p w14:paraId="3025EF83"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Quản lý xem danh sách tất cả các tài khoản hệ thống (Quản lý khác, Nhân viên, An ninh, Khách hàng) và từ đó thực hiện điều hướng đến các chức năng quản trị chi tiết.</w:t>
            </w:r>
          </w:p>
        </w:tc>
      </w:tr>
      <w:tr w:rsidR="001F7E5E" w:rsidRPr="002361B3" w14:paraId="75C0B703" w14:textId="77777777">
        <w:trPr>
          <w:jc w:val="center"/>
        </w:trPr>
        <w:tc>
          <w:tcPr>
            <w:tcW w:w="2880" w:type="dxa"/>
            <w:gridSpan w:val="3"/>
            <w:tcMar>
              <w:top w:w="120" w:type="dxa"/>
              <w:left w:w="150" w:type="dxa"/>
              <w:bottom w:w="120" w:type="dxa"/>
              <w:right w:w="150" w:type="dxa"/>
            </w:tcMar>
          </w:tcPr>
          <w:p w14:paraId="63D2D865"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Ràng buộc: </w:t>
            </w:r>
          </w:p>
          <w:p w14:paraId="5268E105" w14:textId="0682DBDB" w:rsidR="001F7E5E" w:rsidRPr="002361B3" w:rsidRDefault="00000000">
            <w:pPr>
              <w:spacing w:after="80"/>
              <w:rPr>
                <w:rFonts w:cs="Times New Roman"/>
                <w:color w:val="000000" w:themeColor="text1"/>
                <w:szCs w:val="24"/>
              </w:rPr>
            </w:pPr>
            <w:r w:rsidRPr="002361B3">
              <w:rPr>
                <w:rFonts w:cs="Times New Roman"/>
                <w:color w:val="000000" w:themeColor="text1"/>
                <w:szCs w:val="24"/>
              </w:rPr>
              <w:t>Người dùng đã đăng nhập với quyền Quản lý tối cao (Admin/Manager).</w:t>
            </w:r>
          </w:p>
          <w:p w14:paraId="1C8D59F4"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Loại: Ràng buộc hệ thống</w:t>
            </w:r>
          </w:p>
        </w:tc>
      </w:tr>
      <w:tr w:rsidR="001F7E5E" w:rsidRPr="002361B3" w14:paraId="7BE5015F" w14:textId="77777777">
        <w:trPr>
          <w:jc w:val="center"/>
        </w:trPr>
        <w:tc>
          <w:tcPr>
            <w:tcW w:w="2880" w:type="dxa"/>
            <w:gridSpan w:val="3"/>
            <w:tcMar>
              <w:top w:w="120" w:type="dxa"/>
              <w:left w:w="150" w:type="dxa"/>
              <w:bottom w:w="120" w:type="dxa"/>
              <w:right w:w="150" w:type="dxa"/>
            </w:tcMar>
          </w:tcPr>
          <w:p w14:paraId="7D39D1F7" w14:textId="71226EBC" w:rsidR="001F7E5E" w:rsidRPr="002361B3" w:rsidRDefault="00000000">
            <w:pPr>
              <w:spacing w:after="80"/>
              <w:rPr>
                <w:rFonts w:cs="Times New Roman"/>
                <w:color w:val="000000" w:themeColor="text1"/>
                <w:szCs w:val="24"/>
              </w:rPr>
            </w:pPr>
            <w:r w:rsidRPr="002361B3">
              <w:rPr>
                <w:rFonts w:cs="Times New Roman"/>
                <w:b/>
                <w:color w:val="000000" w:themeColor="text1"/>
                <w:szCs w:val="24"/>
              </w:rPr>
              <w:lastRenderedPageBreak/>
              <w:t>Các mối quan hệ:</w:t>
            </w:r>
          </w:p>
          <w:p w14:paraId="2E38F5E1"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Kết hợp: Quản lý</w:t>
            </w:r>
          </w:p>
          <w:p w14:paraId="5A3D8A09" w14:textId="129FD326" w:rsidR="001F7E5E" w:rsidRPr="002361B3" w:rsidRDefault="00000000">
            <w:pPr>
              <w:spacing w:after="80"/>
              <w:rPr>
                <w:rFonts w:cs="Times New Roman"/>
                <w:color w:val="000000" w:themeColor="text1"/>
                <w:szCs w:val="24"/>
              </w:rPr>
            </w:pPr>
            <w:r w:rsidRPr="002361B3">
              <w:rPr>
                <w:rFonts w:cs="Times New Roman"/>
                <w:color w:val="000000" w:themeColor="text1"/>
                <w:szCs w:val="24"/>
              </w:rPr>
              <w:t xml:space="preserve">Bao hàm: </w:t>
            </w:r>
            <w:r w:rsidR="0034331B">
              <w:rPr>
                <w:rFonts w:cs="Times New Roman"/>
                <w:color w:val="000000" w:themeColor="text1"/>
                <w:szCs w:val="24"/>
              </w:rPr>
              <w:t>Không có</w:t>
            </w:r>
          </w:p>
          <w:p w14:paraId="05E5582F" w14:textId="562F02F4" w:rsidR="001F7E5E" w:rsidRPr="002361B3" w:rsidRDefault="00000000">
            <w:pPr>
              <w:spacing w:after="80"/>
              <w:rPr>
                <w:rFonts w:cs="Times New Roman"/>
                <w:color w:val="000000" w:themeColor="text1"/>
                <w:szCs w:val="24"/>
              </w:rPr>
            </w:pPr>
            <w:r w:rsidRPr="002361B3">
              <w:rPr>
                <w:rFonts w:cs="Times New Roman"/>
                <w:color w:val="000000" w:themeColor="text1"/>
                <w:szCs w:val="24"/>
              </w:rPr>
              <w:t xml:space="preserve">Mở rộng: </w:t>
            </w:r>
            <w:r w:rsidR="008F020F" w:rsidRPr="00AA4B71">
              <w:rPr>
                <w:rFonts w:cs="Times New Roman"/>
                <w:color w:val="000000" w:themeColor="text1"/>
                <w:szCs w:val="24"/>
              </w:rPr>
              <w:t>Tra cứu tài khoản</w:t>
            </w:r>
            <w:r w:rsidR="008F020F">
              <w:rPr>
                <w:rFonts w:cs="Times New Roman"/>
                <w:color w:val="000000" w:themeColor="text1"/>
                <w:szCs w:val="24"/>
              </w:rPr>
              <w:t>,</w:t>
            </w:r>
            <w:r w:rsidR="00B8475B">
              <w:rPr>
                <w:rFonts w:cs="Times New Roman"/>
                <w:color w:val="000000" w:themeColor="text1"/>
                <w:szCs w:val="24"/>
              </w:rPr>
              <w:t xml:space="preserve"> </w:t>
            </w:r>
            <w:r w:rsidR="003959EC" w:rsidRPr="003959EC">
              <w:rPr>
                <w:rFonts w:cs="Times New Roman"/>
                <w:color w:val="000000" w:themeColor="text1"/>
                <w:szCs w:val="24"/>
              </w:rPr>
              <w:t>Thêm tài khoản, Sửa tài khoản, Xóa tài khoản</w:t>
            </w:r>
            <w:r w:rsidR="00493F6D">
              <w:rPr>
                <w:rFonts w:cs="Times New Roman"/>
                <w:color w:val="000000" w:themeColor="text1"/>
                <w:szCs w:val="24"/>
              </w:rPr>
              <w:t>, Phân quyền tài khoản</w:t>
            </w:r>
          </w:p>
          <w:p w14:paraId="4A74BF8B"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Tổng quát hóa: Không có</w:t>
            </w:r>
          </w:p>
        </w:tc>
      </w:tr>
      <w:tr w:rsidR="001F7E5E" w:rsidRPr="002361B3" w14:paraId="0B52901E" w14:textId="77777777">
        <w:trPr>
          <w:jc w:val="center"/>
        </w:trPr>
        <w:tc>
          <w:tcPr>
            <w:tcW w:w="2880" w:type="dxa"/>
            <w:gridSpan w:val="3"/>
            <w:tcMar>
              <w:top w:w="120" w:type="dxa"/>
              <w:left w:w="150" w:type="dxa"/>
              <w:bottom w:w="120" w:type="dxa"/>
              <w:right w:w="150" w:type="dxa"/>
            </w:tcMar>
          </w:tcPr>
          <w:p w14:paraId="1B729D77" w14:textId="4D40091B" w:rsidR="001F7E5E" w:rsidRPr="002361B3" w:rsidRDefault="00000000">
            <w:pPr>
              <w:spacing w:after="80"/>
              <w:rPr>
                <w:rFonts w:cs="Times New Roman"/>
                <w:color w:val="000000" w:themeColor="text1"/>
                <w:szCs w:val="24"/>
              </w:rPr>
            </w:pPr>
            <w:r w:rsidRPr="002361B3">
              <w:rPr>
                <w:rFonts w:cs="Times New Roman"/>
                <w:b/>
                <w:color w:val="000000" w:themeColor="text1"/>
                <w:szCs w:val="24"/>
              </w:rPr>
              <w:t>Các dòng sự kiện tổng quát chính</w:t>
            </w:r>
          </w:p>
          <w:p w14:paraId="05D855E2" w14:textId="14FA8549" w:rsidR="00D7180B" w:rsidRPr="00D7180B" w:rsidRDefault="00D7180B" w:rsidP="00D7180B">
            <w:pPr>
              <w:pStyle w:val="ListParagraph"/>
              <w:numPr>
                <w:ilvl w:val="0"/>
                <w:numId w:val="43"/>
              </w:numPr>
              <w:spacing w:after="80"/>
              <w:rPr>
                <w:rFonts w:cs="Times New Roman"/>
                <w:color w:val="000000" w:themeColor="text1"/>
                <w:szCs w:val="24"/>
              </w:rPr>
            </w:pPr>
            <w:r w:rsidRPr="00D7180B">
              <w:rPr>
                <w:rFonts w:cs="Times New Roman"/>
                <w:color w:val="000000" w:themeColor="text1"/>
                <w:szCs w:val="24"/>
              </w:rPr>
              <w:t xml:space="preserve">Quản lý chọn mục </w:t>
            </w:r>
            <w:r w:rsidR="00AC0E90">
              <w:rPr>
                <w:rFonts w:cs="Times New Roman"/>
                <w:color w:val="000000" w:themeColor="text1"/>
                <w:szCs w:val="24"/>
              </w:rPr>
              <w:t>“</w:t>
            </w:r>
            <w:r w:rsidRPr="00D7180B">
              <w:rPr>
                <w:rFonts w:cs="Times New Roman"/>
                <w:color w:val="000000" w:themeColor="text1"/>
                <w:szCs w:val="24"/>
              </w:rPr>
              <w:t>Quản lý tài khoản</w:t>
            </w:r>
            <w:r w:rsidR="00AC0E90">
              <w:rPr>
                <w:rFonts w:cs="Times New Roman"/>
                <w:color w:val="000000" w:themeColor="text1"/>
                <w:szCs w:val="24"/>
              </w:rPr>
              <w:t>”</w:t>
            </w:r>
            <w:r w:rsidRPr="00D7180B">
              <w:rPr>
                <w:rFonts w:cs="Times New Roman"/>
                <w:color w:val="000000" w:themeColor="text1"/>
                <w:szCs w:val="24"/>
              </w:rPr>
              <w:t xml:space="preserve"> trên menu điều hướng. </w:t>
            </w:r>
          </w:p>
          <w:p w14:paraId="57636996" w14:textId="7E7A34D2" w:rsidR="00D7180B" w:rsidRDefault="00D7180B" w:rsidP="00D7180B">
            <w:pPr>
              <w:pStyle w:val="ListParagraph"/>
              <w:numPr>
                <w:ilvl w:val="0"/>
                <w:numId w:val="43"/>
              </w:numPr>
              <w:spacing w:after="80"/>
              <w:rPr>
                <w:rFonts w:cs="Times New Roman"/>
                <w:color w:val="000000" w:themeColor="text1"/>
                <w:szCs w:val="24"/>
              </w:rPr>
            </w:pPr>
            <w:r w:rsidRPr="00D7180B">
              <w:rPr>
                <w:rFonts w:cs="Times New Roman"/>
                <w:color w:val="000000" w:themeColor="text1"/>
                <w:szCs w:val="24"/>
              </w:rPr>
              <w:t xml:space="preserve">Hệ thống truy vấn CSDL và hiển thị danh sách tất cả tài khoản dưới dạng bảng dữ liệu, phân trang 10 tài khoản/trang. </w:t>
            </w:r>
          </w:p>
          <w:p w14:paraId="062B6169" w14:textId="42F9B0D6" w:rsidR="00493F6D" w:rsidRPr="00AA4B71" w:rsidRDefault="00AA4B71" w:rsidP="00AA4B71">
            <w:pPr>
              <w:pStyle w:val="ListParagraph"/>
              <w:numPr>
                <w:ilvl w:val="0"/>
                <w:numId w:val="43"/>
              </w:numPr>
              <w:spacing w:after="80"/>
              <w:rPr>
                <w:rFonts w:cs="Times New Roman"/>
                <w:color w:val="000000" w:themeColor="text1"/>
                <w:szCs w:val="24"/>
              </w:rPr>
            </w:pPr>
            <w:r w:rsidRPr="00AA4B71">
              <w:rPr>
                <w:rFonts w:cs="Times New Roman"/>
                <w:color w:val="000000" w:themeColor="text1"/>
                <w:szCs w:val="24"/>
              </w:rPr>
              <w:t>Quản lý chọn thao tác cần thực hiện:</w:t>
            </w:r>
          </w:p>
          <w:p w14:paraId="5FF54668" w14:textId="17263F3D" w:rsidR="00AA4B71" w:rsidRPr="00AA4B71" w:rsidRDefault="009826D8" w:rsidP="00AA4B71">
            <w:pPr>
              <w:pStyle w:val="ListParagraph"/>
              <w:numPr>
                <w:ilvl w:val="0"/>
                <w:numId w:val="34"/>
              </w:numPr>
              <w:spacing w:after="80"/>
              <w:rPr>
                <w:rFonts w:cs="Times New Roman"/>
                <w:color w:val="000000" w:themeColor="text1"/>
                <w:szCs w:val="24"/>
              </w:rPr>
            </w:pPr>
            <w:r>
              <w:t>Nhập từ khóa hoặc chọn bộ lọc để tìm kiếm</w:t>
            </w:r>
            <w:r w:rsidR="00891B87">
              <w:t xml:space="preserve"> tài khoản</w:t>
            </w:r>
            <w:r w:rsidR="00AA4B71" w:rsidRPr="00AA4B71">
              <w:rPr>
                <w:rFonts w:cs="Times New Roman"/>
                <w:color w:val="000000" w:themeColor="text1"/>
                <w:szCs w:val="24"/>
              </w:rPr>
              <w:t xml:space="preserve"> thì thực hiện S1: Tra cứu tài khoản</w:t>
            </w:r>
          </w:p>
          <w:p w14:paraId="3C00A02F" w14:textId="72FC8B32" w:rsidR="00AA4B71" w:rsidRPr="00AA4B71" w:rsidRDefault="00AA4B71" w:rsidP="00AA4B71">
            <w:pPr>
              <w:pStyle w:val="ListParagraph"/>
              <w:numPr>
                <w:ilvl w:val="0"/>
                <w:numId w:val="34"/>
              </w:numPr>
              <w:spacing w:after="80"/>
              <w:rPr>
                <w:rFonts w:cs="Times New Roman"/>
                <w:color w:val="000000" w:themeColor="text1"/>
                <w:szCs w:val="24"/>
              </w:rPr>
            </w:pPr>
            <w:r w:rsidRPr="00AA4B71">
              <w:rPr>
                <w:rFonts w:cs="Times New Roman"/>
                <w:color w:val="000000" w:themeColor="text1"/>
                <w:szCs w:val="24"/>
              </w:rPr>
              <w:t xml:space="preserve">Nhấn </w:t>
            </w:r>
            <w:r w:rsidR="00AC0E90">
              <w:rPr>
                <w:rFonts w:cs="Times New Roman"/>
                <w:color w:val="000000" w:themeColor="text1"/>
                <w:szCs w:val="24"/>
              </w:rPr>
              <w:t>“</w:t>
            </w:r>
            <w:r w:rsidRPr="00AA4B71">
              <w:rPr>
                <w:rFonts w:cs="Times New Roman"/>
                <w:color w:val="000000" w:themeColor="text1"/>
                <w:szCs w:val="24"/>
              </w:rPr>
              <w:t>Thêm tài khoản</w:t>
            </w:r>
            <w:r w:rsidR="00AC0E90">
              <w:rPr>
                <w:rFonts w:cs="Times New Roman"/>
                <w:color w:val="000000" w:themeColor="text1"/>
                <w:szCs w:val="24"/>
              </w:rPr>
              <w:t>”</w:t>
            </w:r>
            <w:r w:rsidRPr="00AA4B71">
              <w:rPr>
                <w:rFonts w:cs="Times New Roman"/>
                <w:color w:val="000000" w:themeColor="text1"/>
                <w:szCs w:val="24"/>
              </w:rPr>
              <w:t xml:space="preserve"> thì </w:t>
            </w:r>
            <w:r w:rsidR="00335069">
              <w:rPr>
                <w:rFonts w:cs="Times New Roman"/>
                <w:color w:val="000000" w:themeColor="text1"/>
                <w:szCs w:val="24"/>
              </w:rPr>
              <w:t>thực hiện S2: Thêm tài khoản</w:t>
            </w:r>
          </w:p>
          <w:p w14:paraId="6D1E0166" w14:textId="268DCAA5" w:rsidR="00AA4B71" w:rsidRPr="00335069" w:rsidRDefault="00AA4B71" w:rsidP="00335069">
            <w:pPr>
              <w:pStyle w:val="ListParagraph"/>
              <w:numPr>
                <w:ilvl w:val="0"/>
                <w:numId w:val="34"/>
              </w:numPr>
              <w:spacing w:after="80"/>
              <w:rPr>
                <w:rFonts w:cs="Times New Roman"/>
                <w:color w:val="000000" w:themeColor="text1"/>
                <w:szCs w:val="24"/>
              </w:rPr>
            </w:pPr>
            <w:r w:rsidRPr="00AA4B71">
              <w:rPr>
                <w:rFonts w:cs="Times New Roman"/>
                <w:color w:val="000000" w:themeColor="text1"/>
                <w:szCs w:val="24"/>
              </w:rPr>
              <w:t xml:space="preserve">Nhấn </w:t>
            </w:r>
            <w:r w:rsidR="00AC0E90">
              <w:rPr>
                <w:rFonts w:cs="Times New Roman"/>
                <w:color w:val="000000" w:themeColor="text1"/>
                <w:szCs w:val="24"/>
              </w:rPr>
              <w:t>“</w:t>
            </w:r>
            <w:r w:rsidRPr="00AA4B71">
              <w:rPr>
                <w:rFonts w:cs="Times New Roman"/>
                <w:color w:val="000000" w:themeColor="text1"/>
                <w:szCs w:val="24"/>
              </w:rPr>
              <w:t>Sửa tài khoản</w:t>
            </w:r>
            <w:r w:rsidR="00AC0E90">
              <w:rPr>
                <w:rFonts w:cs="Times New Roman"/>
                <w:color w:val="000000" w:themeColor="text1"/>
                <w:szCs w:val="24"/>
              </w:rPr>
              <w:t>”</w:t>
            </w:r>
            <w:r w:rsidRPr="00AA4B71">
              <w:rPr>
                <w:rFonts w:cs="Times New Roman"/>
                <w:color w:val="000000" w:themeColor="text1"/>
                <w:szCs w:val="24"/>
              </w:rPr>
              <w:t xml:space="preserve"> </w:t>
            </w:r>
            <w:r w:rsidR="00335069" w:rsidRPr="00AA4B71">
              <w:rPr>
                <w:rFonts w:cs="Times New Roman"/>
                <w:color w:val="000000" w:themeColor="text1"/>
                <w:szCs w:val="24"/>
              </w:rPr>
              <w:t xml:space="preserve">thì </w:t>
            </w:r>
            <w:r w:rsidR="00335069">
              <w:rPr>
                <w:rFonts w:cs="Times New Roman"/>
                <w:color w:val="000000" w:themeColor="text1"/>
                <w:szCs w:val="24"/>
              </w:rPr>
              <w:t>thực hiện S3: Sửa tài khoản</w:t>
            </w:r>
          </w:p>
          <w:p w14:paraId="2FCBBCD8" w14:textId="10FA1F2A" w:rsidR="00AA4B71" w:rsidRPr="00AA4B71" w:rsidRDefault="00AA4B71" w:rsidP="00AA4B71">
            <w:pPr>
              <w:pStyle w:val="ListParagraph"/>
              <w:numPr>
                <w:ilvl w:val="0"/>
                <w:numId w:val="34"/>
              </w:numPr>
              <w:spacing w:after="80"/>
              <w:rPr>
                <w:rFonts w:cs="Times New Roman"/>
                <w:color w:val="000000" w:themeColor="text1"/>
                <w:szCs w:val="24"/>
              </w:rPr>
            </w:pPr>
            <w:r w:rsidRPr="00AA4B71">
              <w:rPr>
                <w:rFonts w:cs="Times New Roman"/>
                <w:color w:val="000000" w:themeColor="text1"/>
                <w:szCs w:val="24"/>
              </w:rPr>
              <w:t xml:space="preserve">Nhấn </w:t>
            </w:r>
            <w:r w:rsidR="00AC0E90">
              <w:rPr>
                <w:rFonts w:cs="Times New Roman"/>
                <w:color w:val="000000" w:themeColor="text1"/>
                <w:szCs w:val="24"/>
              </w:rPr>
              <w:t>“</w:t>
            </w:r>
            <w:r w:rsidRPr="00AA4B71">
              <w:rPr>
                <w:rFonts w:cs="Times New Roman"/>
                <w:color w:val="000000" w:themeColor="text1"/>
                <w:szCs w:val="24"/>
              </w:rPr>
              <w:t>Xóa tài khoản</w:t>
            </w:r>
            <w:r w:rsidR="00AC0E90">
              <w:rPr>
                <w:rFonts w:cs="Times New Roman"/>
                <w:color w:val="000000" w:themeColor="text1"/>
                <w:szCs w:val="24"/>
              </w:rPr>
              <w:t>”</w:t>
            </w:r>
            <w:r w:rsidRPr="00AA4B71">
              <w:rPr>
                <w:rFonts w:cs="Times New Roman"/>
                <w:color w:val="000000" w:themeColor="text1"/>
                <w:szCs w:val="24"/>
              </w:rPr>
              <w:t xml:space="preserve"> </w:t>
            </w:r>
            <w:r w:rsidR="00335069">
              <w:rPr>
                <w:rFonts w:cs="Times New Roman"/>
                <w:color w:val="000000" w:themeColor="text1"/>
                <w:szCs w:val="24"/>
              </w:rPr>
              <w:t>thì thực hiện S4: Xóa tài khoản</w:t>
            </w:r>
          </w:p>
          <w:p w14:paraId="2DD2CEC1" w14:textId="0D949F6D" w:rsidR="00AA4B71" w:rsidRPr="00AA4B71" w:rsidRDefault="00AA4B71" w:rsidP="00AA4B71">
            <w:pPr>
              <w:pStyle w:val="ListParagraph"/>
              <w:numPr>
                <w:ilvl w:val="0"/>
                <w:numId w:val="34"/>
              </w:numPr>
              <w:spacing w:after="80"/>
              <w:rPr>
                <w:rFonts w:cs="Times New Roman"/>
                <w:color w:val="000000" w:themeColor="text1"/>
                <w:szCs w:val="24"/>
              </w:rPr>
            </w:pPr>
            <w:r w:rsidRPr="00AA4B71">
              <w:rPr>
                <w:rFonts w:cs="Times New Roman"/>
                <w:color w:val="000000" w:themeColor="text1"/>
                <w:szCs w:val="24"/>
              </w:rPr>
              <w:t xml:space="preserve">Nhấn </w:t>
            </w:r>
            <w:r w:rsidR="00AC0E90">
              <w:rPr>
                <w:rFonts w:cs="Times New Roman"/>
                <w:color w:val="000000" w:themeColor="text1"/>
                <w:szCs w:val="24"/>
              </w:rPr>
              <w:t>“</w:t>
            </w:r>
            <w:r w:rsidRPr="00AA4B71">
              <w:rPr>
                <w:rFonts w:cs="Times New Roman"/>
                <w:color w:val="000000" w:themeColor="text1"/>
                <w:szCs w:val="24"/>
              </w:rPr>
              <w:t>Phân quyền tài khoản</w:t>
            </w:r>
            <w:r w:rsidR="00AC0E90">
              <w:rPr>
                <w:rFonts w:cs="Times New Roman"/>
                <w:color w:val="000000" w:themeColor="text1"/>
                <w:szCs w:val="24"/>
              </w:rPr>
              <w:t>”</w:t>
            </w:r>
            <w:r w:rsidRPr="00AA4B71">
              <w:rPr>
                <w:rFonts w:cs="Times New Roman"/>
                <w:color w:val="000000" w:themeColor="text1"/>
                <w:szCs w:val="24"/>
              </w:rPr>
              <w:t xml:space="preserve"> thì </w:t>
            </w:r>
            <w:r w:rsidR="00335069">
              <w:rPr>
                <w:rFonts w:cs="Times New Roman"/>
                <w:color w:val="000000" w:themeColor="text1"/>
                <w:szCs w:val="24"/>
              </w:rPr>
              <w:t>thực hiện S5: Phân quyền tải khoản</w:t>
            </w:r>
          </w:p>
        </w:tc>
      </w:tr>
      <w:tr w:rsidR="001F7E5E" w:rsidRPr="002361B3" w14:paraId="67DC3ADF" w14:textId="77777777">
        <w:trPr>
          <w:jc w:val="center"/>
        </w:trPr>
        <w:tc>
          <w:tcPr>
            <w:tcW w:w="2880" w:type="dxa"/>
            <w:gridSpan w:val="3"/>
            <w:tcMar>
              <w:top w:w="120" w:type="dxa"/>
              <w:left w:w="150" w:type="dxa"/>
              <w:bottom w:w="120" w:type="dxa"/>
              <w:right w:w="150" w:type="dxa"/>
            </w:tcMar>
          </w:tcPr>
          <w:p w14:paraId="7E278487" w14:textId="77777777" w:rsidR="001F7E5E" w:rsidRDefault="00000000">
            <w:pPr>
              <w:spacing w:after="80"/>
              <w:rPr>
                <w:rFonts w:cs="Times New Roman"/>
                <w:b/>
                <w:color w:val="000000" w:themeColor="text1"/>
                <w:szCs w:val="24"/>
              </w:rPr>
            </w:pPr>
            <w:r w:rsidRPr="002361B3">
              <w:rPr>
                <w:rFonts w:cs="Times New Roman"/>
                <w:b/>
                <w:color w:val="000000" w:themeColor="text1"/>
                <w:szCs w:val="24"/>
              </w:rPr>
              <w:t>Các dòng sự kiện chi tiết chính</w:t>
            </w:r>
          </w:p>
          <w:p w14:paraId="6CA3FD1A" w14:textId="77777777" w:rsidR="00AA4B71" w:rsidRPr="00AA4B71" w:rsidRDefault="00AA4B71" w:rsidP="00AA4B71">
            <w:pPr>
              <w:spacing w:after="80"/>
              <w:rPr>
                <w:rFonts w:cs="Times New Roman"/>
                <w:b/>
                <w:bCs/>
                <w:color w:val="000000" w:themeColor="text1"/>
                <w:szCs w:val="24"/>
              </w:rPr>
            </w:pPr>
            <w:r w:rsidRPr="00AA4B71">
              <w:rPr>
                <w:rFonts w:cs="Times New Roman"/>
                <w:b/>
                <w:bCs/>
                <w:color w:val="000000" w:themeColor="text1"/>
                <w:szCs w:val="24"/>
              </w:rPr>
              <w:t>S1: Tra cứu tài khoản</w:t>
            </w:r>
          </w:p>
          <w:p w14:paraId="6A31C5E1" w14:textId="4EF9ADCD" w:rsidR="00AA4B71" w:rsidRPr="00AA4B71" w:rsidRDefault="00AA4B71" w:rsidP="00AA4B71">
            <w:pPr>
              <w:pStyle w:val="ListParagraph"/>
              <w:numPr>
                <w:ilvl w:val="0"/>
                <w:numId w:val="139"/>
              </w:numPr>
              <w:spacing w:after="80"/>
              <w:rPr>
                <w:rFonts w:cs="Times New Roman"/>
                <w:color w:val="000000" w:themeColor="text1"/>
                <w:szCs w:val="24"/>
              </w:rPr>
            </w:pPr>
            <w:r w:rsidRPr="00AA4B71">
              <w:rPr>
                <w:rFonts w:cs="Times New Roman"/>
                <w:color w:val="000000" w:themeColor="text1"/>
                <w:szCs w:val="24"/>
              </w:rPr>
              <w:t>Quản lý nhập từ khóa tìm kiếm (Tên, Email, SĐT) hoặc chọn bộ lọc theo Vai trò (Quản lý/Nhân viên/An ninh/Khách hàng) và Trạng thái (Đang hoạt động/Bị khóa/Đã xóa).</w:t>
            </w:r>
          </w:p>
          <w:p w14:paraId="128142A6" w14:textId="5B8D7C9E" w:rsidR="00AA4B71" w:rsidRDefault="00AA4B71" w:rsidP="00AA4B71">
            <w:pPr>
              <w:pStyle w:val="ListParagraph"/>
              <w:numPr>
                <w:ilvl w:val="0"/>
                <w:numId w:val="139"/>
              </w:numPr>
              <w:spacing w:after="80"/>
              <w:rPr>
                <w:rFonts w:cs="Times New Roman"/>
                <w:color w:val="000000" w:themeColor="text1"/>
                <w:szCs w:val="24"/>
              </w:rPr>
            </w:pPr>
            <w:r w:rsidRPr="00AA4B71">
              <w:rPr>
                <w:rFonts w:cs="Times New Roman"/>
                <w:color w:val="000000" w:themeColor="text1"/>
                <w:szCs w:val="24"/>
              </w:rPr>
              <w:t>Hệ thống lọc thời gian thực và cập nhật danh sách tài khoản tương ứng với tiêu chí tìm kiếm.</w:t>
            </w:r>
          </w:p>
          <w:p w14:paraId="740AD992" w14:textId="73F8F4B3" w:rsidR="00BF394E" w:rsidRPr="00BF394E" w:rsidRDefault="00BF394E" w:rsidP="00BF394E">
            <w:pPr>
              <w:pStyle w:val="ListParagraph"/>
              <w:numPr>
                <w:ilvl w:val="0"/>
                <w:numId w:val="167"/>
              </w:numPr>
              <w:spacing w:after="80"/>
              <w:ind w:left="1464"/>
              <w:rPr>
                <w:rFonts w:cs="Times New Roman"/>
                <w:color w:val="000000" w:themeColor="text1"/>
                <w:szCs w:val="24"/>
              </w:rPr>
            </w:pPr>
            <w:r w:rsidRPr="00BF394E">
              <w:rPr>
                <w:rFonts w:cs="Times New Roman"/>
                <w:color w:val="000000" w:themeColor="text1"/>
                <w:szCs w:val="24"/>
              </w:rPr>
              <w:t xml:space="preserve">Nếu không tìm thấy kết quả </w:t>
            </w:r>
            <w:r>
              <w:rPr>
                <w:rFonts w:cs="Times New Roman"/>
                <w:color w:val="000000" w:themeColor="text1"/>
                <w:szCs w:val="24"/>
              </w:rPr>
              <w:t>thì thực hiện</w:t>
            </w:r>
            <w:r w:rsidRPr="00BF394E">
              <w:rPr>
                <w:rFonts w:cs="Times New Roman"/>
                <w:color w:val="000000" w:themeColor="text1"/>
                <w:szCs w:val="24"/>
              </w:rPr>
              <w:t xml:space="preserve"> S1a: Không tìm thấy kết quả</w:t>
            </w:r>
          </w:p>
          <w:p w14:paraId="03E6A217" w14:textId="5DF2AFDC" w:rsidR="00AA4B71" w:rsidRPr="00AA4B71" w:rsidRDefault="00AA4B71" w:rsidP="00AA4B71">
            <w:pPr>
              <w:pStyle w:val="ListParagraph"/>
              <w:numPr>
                <w:ilvl w:val="0"/>
                <w:numId w:val="139"/>
              </w:numPr>
              <w:spacing w:after="80"/>
              <w:rPr>
                <w:rFonts w:cs="Times New Roman"/>
                <w:color w:val="000000" w:themeColor="text1"/>
                <w:szCs w:val="24"/>
              </w:rPr>
            </w:pPr>
            <w:r w:rsidRPr="00AA4B71">
              <w:rPr>
                <w:rFonts w:cs="Times New Roman"/>
                <w:color w:val="000000" w:themeColor="text1"/>
                <w:szCs w:val="24"/>
              </w:rPr>
              <w:t>Quản lý nhấn vào một tài khoản cụ thể để xem thông tin chi tiết (Họ tên, Email, SĐT, Vai trò, Trạng thái, Ngày tạo).</w:t>
            </w:r>
          </w:p>
          <w:p w14:paraId="41E50048" w14:textId="77777777" w:rsidR="00AA4B71" w:rsidRPr="00AA4B71" w:rsidRDefault="00AA4B71" w:rsidP="00AA4B71">
            <w:pPr>
              <w:spacing w:after="80"/>
              <w:rPr>
                <w:rFonts w:cs="Times New Roman"/>
                <w:b/>
                <w:bCs/>
                <w:color w:val="000000" w:themeColor="text1"/>
                <w:szCs w:val="24"/>
              </w:rPr>
            </w:pPr>
            <w:r w:rsidRPr="00AA4B71">
              <w:rPr>
                <w:rFonts w:cs="Times New Roman"/>
                <w:b/>
                <w:bCs/>
                <w:color w:val="000000" w:themeColor="text1"/>
                <w:szCs w:val="24"/>
              </w:rPr>
              <w:t>S1a: Không tìm thấy kết quả</w:t>
            </w:r>
          </w:p>
          <w:p w14:paraId="09489F47" w14:textId="07EEBC9A" w:rsidR="00AA4B71" w:rsidRPr="00AA4B71" w:rsidRDefault="00AA4B71" w:rsidP="00AA4B71">
            <w:pPr>
              <w:pStyle w:val="ListParagraph"/>
              <w:numPr>
                <w:ilvl w:val="0"/>
                <w:numId w:val="140"/>
              </w:numPr>
              <w:spacing w:after="80"/>
              <w:rPr>
                <w:rFonts w:cs="Times New Roman"/>
                <w:color w:val="000000" w:themeColor="text1"/>
                <w:szCs w:val="24"/>
              </w:rPr>
            </w:pPr>
            <w:r w:rsidRPr="00AA4B71">
              <w:rPr>
                <w:rFonts w:cs="Times New Roman"/>
                <w:color w:val="000000" w:themeColor="text1"/>
                <w:szCs w:val="24"/>
              </w:rPr>
              <w:t xml:space="preserve">Hệ thống hiển thị thông báo: </w:t>
            </w:r>
            <w:r w:rsidR="00AC0E90">
              <w:rPr>
                <w:rFonts w:cs="Times New Roman"/>
                <w:color w:val="000000" w:themeColor="text1"/>
                <w:szCs w:val="24"/>
              </w:rPr>
              <w:t>“</w:t>
            </w:r>
            <w:r w:rsidRPr="00AA4B71">
              <w:rPr>
                <w:rFonts w:cs="Times New Roman"/>
                <w:color w:val="000000" w:themeColor="text1"/>
                <w:szCs w:val="24"/>
              </w:rPr>
              <w:t>Không tìm thấy tài khoản phù hợp với tiêu chí tìm kiếm.</w:t>
            </w:r>
            <w:r w:rsidR="00AC0E90">
              <w:rPr>
                <w:rFonts w:cs="Times New Roman"/>
                <w:color w:val="000000" w:themeColor="text1"/>
                <w:szCs w:val="24"/>
              </w:rPr>
              <w:t>”</w:t>
            </w:r>
          </w:p>
          <w:p w14:paraId="42132775" w14:textId="1798F72D" w:rsidR="00AA4B71" w:rsidRDefault="00AA4B71" w:rsidP="00AA4B71">
            <w:pPr>
              <w:pStyle w:val="ListParagraph"/>
              <w:numPr>
                <w:ilvl w:val="0"/>
                <w:numId w:val="140"/>
              </w:numPr>
              <w:spacing w:after="80"/>
              <w:rPr>
                <w:rFonts w:cs="Times New Roman"/>
                <w:color w:val="000000" w:themeColor="text1"/>
                <w:szCs w:val="24"/>
              </w:rPr>
            </w:pPr>
            <w:r w:rsidRPr="00AA4B71">
              <w:rPr>
                <w:rFonts w:cs="Times New Roman"/>
                <w:color w:val="000000" w:themeColor="text1"/>
                <w:szCs w:val="24"/>
              </w:rPr>
              <w:t>Hệ thống giữ nguyên bộ lọc để Quản lý điều chỉnh lại tiêu chí tìm kiếm.</w:t>
            </w:r>
          </w:p>
          <w:p w14:paraId="4E012DFD" w14:textId="6F304053" w:rsidR="00D94E95" w:rsidRPr="00D94E95" w:rsidRDefault="00D94E95" w:rsidP="00D94E95">
            <w:pPr>
              <w:spacing w:after="80"/>
              <w:rPr>
                <w:rFonts w:cs="Times New Roman"/>
                <w:b/>
                <w:bCs/>
                <w:color w:val="000000" w:themeColor="text1"/>
                <w:szCs w:val="24"/>
              </w:rPr>
            </w:pPr>
            <w:r w:rsidRPr="00D94E95">
              <w:rPr>
                <w:rFonts w:cs="Times New Roman"/>
                <w:b/>
                <w:bCs/>
                <w:color w:val="000000" w:themeColor="text1"/>
                <w:szCs w:val="24"/>
              </w:rPr>
              <w:t>S2: Thêm tài khoản</w:t>
            </w:r>
          </w:p>
          <w:p w14:paraId="0DE39975" w14:textId="036D9D7F" w:rsidR="00D94E95" w:rsidRPr="00E2500C" w:rsidRDefault="00D94E95" w:rsidP="00D94E95">
            <w:pPr>
              <w:pStyle w:val="ListParagraph"/>
              <w:numPr>
                <w:ilvl w:val="0"/>
                <w:numId w:val="46"/>
              </w:numPr>
              <w:spacing w:after="80"/>
              <w:rPr>
                <w:rFonts w:cs="Times New Roman"/>
                <w:color w:val="000000" w:themeColor="text1"/>
                <w:szCs w:val="24"/>
              </w:rPr>
            </w:pPr>
            <w:r w:rsidRPr="00E2500C">
              <w:rPr>
                <w:rFonts w:cs="Times New Roman"/>
                <w:color w:val="000000" w:themeColor="text1"/>
                <w:szCs w:val="24"/>
              </w:rPr>
              <w:t>Hệ thống hiển thị form thêm mới (</w:t>
            </w:r>
            <w:r w:rsidR="00BF394E">
              <w:rPr>
                <w:rFonts w:cs="Times New Roman"/>
                <w:color w:val="000000" w:themeColor="text1"/>
                <w:szCs w:val="24"/>
              </w:rPr>
              <w:t xml:space="preserve">Họ tên, </w:t>
            </w:r>
            <w:r w:rsidR="009B28FF">
              <w:rPr>
                <w:rFonts w:cs="Times New Roman"/>
                <w:color w:val="000000" w:themeColor="text1"/>
                <w:szCs w:val="24"/>
              </w:rPr>
              <w:t>SĐT,</w:t>
            </w:r>
            <w:r w:rsidR="009B28FF" w:rsidRPr="00E2500C">
              <w:rPr>
                <w:rFonts w:cs="Times New Roman"/>
                <w:color w:val="000000" w:themeColor="text1"/>
                <w:szCs w:val="24"/>
              </w:rPr>
              <w:t xml:space="preserve"> </w:t>
            </w:r>
            <w:r w:rsidRPr="00E2500C">
              <w:rPr>
                <w:rFonts w:cs="Times New Roman"/>
                <w:color w:val="000000" w:themeColor="text1"/>
                <w:szCs w:val="24"/>
              </w:rPr>
              <w:t>Email</w:t>
            </w:r>
            <w:r w:rsidR="00817F22">
              <w:rPr>
                <w:rFonts w:cs="Times New Roman"/>
                <w:color w:val="000000" w:themeColor="text1"/>
                <w:szCs w:val="24"/>
              </w:rPr>
              <w:t>,</w:t>
            </w:r>
            <w:r w:rsidR="003D7AC8">
              <w:rPr>
                <w:rFonts w:cs="Times New Roman"/>
                <w:color w:val="000000" w:themeColor="text1"/>
                <w:szCs w:val="24"/>
              </w:rPr>
              <w:t xml:space="preserve"> </w:t>
            </w:r>
            <w:r w:rsidR="0054316F" w:rsidRPr="0054316F">
              <w:rPr>
                <w:rFonts w:cs="Times New Roman"/>
                <w:color w:val="000000" w:themeColor="text1"/>
                <w:szCs w:val="24"/>
              </w:rPr>
              <w:t>Password</w:t>
            </w:r>
            <w:r w:rsidR="003D7AC8">
              <w:rPr>
                <w:rFonts w:cs="Times New Roman"/>
                <w:color w:val="000000" w:themeColor="text1"/>
                <w:szCs w:val="24"/>
              </w:rPr>
              <w:t xml:space="preserve">, </w:t>
            </w:r>
            <w:r w:rsidRPr="00E2500C">
              <w:rPr>
                <w:rFonts w:cs="Times New Roman"/>
                <w:color w:val="000000" w:themeColor="text1"/>
                <w:szCs w:val="24"/>
              </w:rPr>
              <w:t>Vai trò: Nhân viên/An ninh/Quản lý</w:t>
            </w:r>
            <w:r w:rsidR="00AF1C65">
              <w:rPr>
                <w:rFonts w:cs="Times New Roman"/>
                <w:color w:val="000000" w:themeColor="text1"/>
                <w:szCs w:val="24"/>
              </w:rPr>
              <w:t>, Trạng thái tài khoản</w:t>
            </w:r>
            <w:r w:rsidRPr="00E2500C">
              <w:rPr>
                <w:rFonts w:cs="Times New Roman"/>
                <w:color w:val="000000" w:themeColor="text1"/>
                <w:szCs w:val="24"/>
              </w:rPr>
              <w:t xml:space="preserve">). </w:t>
            </w:r>
          </w:p>
          <w:p w14:paraId="6F82D10D" w14:textId="03DFCFEC" w:rsidR="00D94E95" w:rsidRPr="00E2500C" w:rsidRDefault="00D94E95" w:rsidP="00D94E95">
            <w:pPr>
              <w:pStyle w:val="ListParagraph"/>
              <w:numPr>
                <w:ilvl w:val="0"/>
                <w:numId w:val="46"/>
              </w:numPr>
              <w:spacing w:after="80"/>
              <w:rPr>
                <w:rFonts w:cs="Times New Roman"/>
                <w:color w:val="000000" w:themeColor="text1"/>
                <w:szCs w:val="24"/>
              </w:rPr>
            </w:pPr>
            <w:r w:rsidRPr="00E2500C">
              <w:rPr>
                <w:rFonts w:cs="Times New Roman"/>
                <w:color w:val="000000" w:themeColor="text1"/>
                <w:szCs w:val="24"/>
              </w:rPr>
              <w:lastRenderedPageBreak/>
              <w:t xml:space="preserve">Quản lý điền đầy đủ thông tin và nhấn nút </w:t>
            </w:r>
            <w:r w:rsidR="00AC0E90">
              <w:rPr>
                <w:rFonts w:cs="Times New Roman"/>
                <w:color w:val="000000" w:themeColor="text1"/>
                <w:szCs w:val="24"/>
              </w:rPr>
              <w:t>“</w:t>
            </w:r>
            <w:r w:rsidRPr="00E2500C">
              <w:rPr>
                <w:rFonts w:cs="Times New Roman"/>
                <w:color w:val="000000" w:themeColor="text1"/>
                <w:szCs w:val="24"/>
              </w:rPr>
              <w:t>Lưu</w:t>
            </w:r>
            <w:r w:rsidR="00AC0E90">
              <w:rPr>
                <w:rFonts w:cs="Times New Roman"/>
                <w:color w:val="000000" w:themeColor="text1"/>
                <w:szCs w:val="24"/>
              </w:rPr>
              <w:t>”</w:t>
            </w:r>
            <w:r w:rsidRPr="00E2500C">
              <w:rPr>
                <w:rFonts w:cs="Times New Roman"/>
                <w:color w:val="000000" w:themeColor="text1"/>
                <w:szCs w:val="24"/>
              </w:rPr>
              <w:t xml:space="preserve">. </w:t>
            </w:r>
          </w:p>
          <w:p w14:paraId="089ADEBB" w14:textId="77777777" w:rsidR="00D94E95" w:rsidRPr="00E2500C" w:rsidRDefault="00D94E95" w:rsidP="00D94E95">
            <w:pPr>
              <w:pStyle w:val="ListParagraph"/>
              <w:numPr>
                <w:ilvl w:val="0"/>
                <w:numId w:val="46"/>
              </w:numPr>
              <w:spacing w:after="80"/>
              <w:rPr>
                <w:rFonts w:cs="Times New Roman"/>
                <w:color w:val="000000" w:themeColor="text1"/>
                <w:szCs w:val="24"/>
              </w:rPr>
            </w:pPr>
            <w:r w:rsidRPr="00E2500C">
              <w:rPr>
                <w:rFonts w:cs="Times New Roman"/>
                <w:color w:val="000000" w:themeColor="text1"/>
                <w:szCs w:val="24"/>
              </w:rPr>
              <w:t xml:space="preserve">Hệ thống kiểm tra định dạng và tính duy nhất của Email/SĐT. </w:t>
            </w:r>
          </w:p>
          <w:p w14:paraId="385F5AEA" w14:textId="7BC9B77B" w:rsidR="00D94E95" w:rsidRPr="00E2500C" w:rsidRDefault="00D94E95" w:rsidP="00267859">
            <w:pPr>
              <w:pStyle w:val="ListParagraph"/>
              <w:numPr>
                <w:ilvl w:val="0"/>
                <w:numId w:val="143"/>
              </w:numPr>
              <w:spacing w:after="80"/>
              <w:rPr>
                <w:rFonts w:cs="Times New Roman"/>
                <w:color w:val="000000" w:themeColor="text1"/>
                <w:szCs w:val="24"/>
              </w:rPr>
            </w:pPr>
            <w:r w:rsidRPr="00E2500C">
              <w:rPr>
                <w:rFonts w:cs="Times New Roman"/>
                <w:color w:val="000000" w:themeColor="text1"/>
                <w:szCs w:val="24"/>
              </w:rPr>
              <w:t>Nếu thông tin không hợp lệ</w:t>
            </w:r>
            <w:r>
              <w:rPr>
                <w:rFonts w:cs="Times New Roman"/>
                <w:color w:val="000000" w:themeColor="text1"/>
                <w:szCs w:val="24"/>
              </w:rPr>
              <w:t xml:space="preserve"> thì thực hiện</w:t>
            </w:r>
            <w:r w:rsidRPr="00E2500C">
              <w:rPr>
                <w:rFonts w:cs="Times New Roman"/>
                <w:color w:val="000000" w:themeColor="text1"/>
                <w:szCs w:val="24"/>
              </w:rPr>
              <w:t xml:space="preserve"> S</w:t>
            </w:r>
            <w:r w:rsidR="00267859">
              <w:rPr>
                <w:rFonts w:cs="Times New Roman"/>
                <w:color w:val="000000" w:themeColor="text1"/>
                <w:szCs w:val="24"/>
              </w:rPr>
              <w:t>2a</w:t>
            </w:r>
            <w:r w:rsidRPr="00E2500C">
              <w:rPr>
                <w:rFonts w:cs="Times New Roman"/>
                <w:color w:val="000000" w:themeColor="text1"/>
                <w:szCs w:val="24"/>
              </w:rPr>
              <w:t>: Thông tin không hợp lệ</w:t>
            </w:r>
          </w:p>
          <w:p w14:paraId="3D2F9894" w14:textId="0490E9BD" w:rsidR="00D94E95" w:rsidRPr="00E2500C" w:rsidRDefault="00D94E95" w:rsidP="00267859">
            <w:pPr>
              <w:pStyle w:val="ListParagraph"/>
              <w:numPr>
                <w:ilvl w:val="0"/>
                <w:numId w:val="143"/>
              </w:numPr>
              <w:spacing w:after="80"/>
              <w:rPr>
                <w:rFonts w:cs="Times New Roman"/>
                <w:color w:val="000000" w:themeColor="text1"/>
                <w:szCs w:val="24"/>
              </w:rPr>
            </w:pPr>
            <w:r w:rsidRPr="00E2500C">
              <w:rPr>
                <w:rFonts w:cs="Times New Roman"/>
                <w:color w:val="000000" w:themeColor="text1"/>
                <w:szCs w:val="24"/>
              </w:rPr>
              <w:t>Nếu Email hoặc SĐT đã tồn tại thi thực hiện S2</w:t>
            </w:r>
            <w:r w:rsidR="00267859">
              <w:rPr>
                <w:rFonts w:cs="Times New Roman"/>
                <w:color w:val="000000" w:themeColor="text1"/>
                <w:szCs w:val="24"/>
              </w:rPr>
              <w:t>b</w:t>
            </w:r>
            <w:r w:rsidRPr="00E2500C">
              <w:rPr>
                <w:rFonts w:cs="Times New Roman"/>
                <w:color w:val="000000" w:themeColor="text1"/>
                <w:szCs w:val="24"/>
              </w:rPr>
              <w:t>: Email hoặc SĐT đã tồn tại</w:t>
            </w:r>
          </w:p>
          <w:p w14:paraId="65FD29E0" w14:textId="220FA026" w:rsidR="00D94E95" w:rsidRPr="00E2500C" w:rsidRDefault="00D94E95" w:rsidP="00D94E95">
            <w:pPr>
              <w:pStyle w:val="ListParagraph"/>
              <w:numPr>
                <w:ilvl w:val="0"/>
                <w:numId w:val="46"/>
              </w:numPr>
              <w:spacing w:after="80"/>
              <w:rPr>
                <w:rFonts w:cs="Times New Roman"/>
                <w:color w:val="000000" w:themeColor="text1"/>
                <w:szCs w:val="24"/>
              </w:rPr>
            </w:pPr>
            <w:r w:rsidRPr="00E2500C">
              <w:rPr>
                <w:rFonts w:cs="Times New Roman"/>
                <w:color w:val="000000" w:themeColor="text1"/>
                <w:szCs w:val="24"/>
              </w:rPr>
              <w:t xml:space="preserve">Hệ thống lưu thông tin tài khoản mới vào CSDL. </w:t>
            </w:r>
          </w:p>
          <w:p w14:paraId="3C3C547C" w14:textId="613F0C39" w:rsidR="00D94E95" w:rsidRDefault="00D94E95" w:rsidP="00D94E95">
            <w:pPr>
              <w:pStyle w:val="ListParagraph"/>
              <w:numPr>
                <w:ilvl w:val="0"/>
                <w:numId w:val="46"/>
              </w:numPr>
              <w:spacing w:after="80"/>
              <w:rPr>
                <w:rFonts w:cs="Times New Roman"/>
                <w:color w:val="000000" w:themeColor="text1"/>
                <w:szCs w:val="24"/>
              </w:rPr>
            </w:pPr>
            <w:r w:rsidRPr="00E2500C">
              <w:rPr>
                <w:rFonts w:cs="Times New Roman"/>
                <w:color w:val="000000" w:themeColor="text1"/>
                <w:szCs w:val="24"/>
              </w:rPr>
              <w:t>Hệ thống gửi email chào mừng kèm thông tin đăng</w:t>
            </w:r>
            <w:r w:rsidR="00BF394E">
              <w:rPr>
                <w:rFonts w:cs="Times New Roman"/>
                <w:color w:val="000000" w:themeColor="text1"/>
                <w:szCs w:val="24"/>
              </w:rPr>
              <w:t xml:space="preserve"> nhập</w:t>
            </w:r>
            <w:r w:rsidRPr="00E2500C">
              <w:rPr>
                <w:rFonts w:cs="Times New Roman"/>
                <w:color w:val="000000" w:themeColor="text1"/>
                <w:szCs w:val="24"/>
              </w:rPr>
              <w:t xml:space="preserve"> tới hòm thư người dùng mới. </w:t>
            </w:r>
          </w:p>
          <w:p w14:paraId="22CBE20A" w14:textId="77777777" w:rsidR="00AA4B71" w:rsidRDefault="00D94E95" w:rsidP="00D94E95">
            <w:pPr>
              <w:pStyle w:val="ListParagraph"/>
              <w:numPr>
                <w:ilvl w:val="0"/>
                <w:numId w:val="46"/>
              </w:numPr>
              <w:spacing w:after="80"/>
              <w:rPr>
                <w:rFonts w:cs="Times New Roman"/>
                <w:color w:val="000000" w:themeColor="text1"/>
                <w:szCs w:val="24"/>
              </w:rPr>
            </w:pPr>
            <w:r w:rsidRPr="00D94E95">
              <w:rPr>
                <w:rFonts w:cs="Times New Roman"/>
                <w:color w:val="000000" w:themeColor="text1"/>
                <w:szCs w:val="24"/>
              </w:rPr>
              <w:t>Hệ thống hiển thị thông báo thành công, đóng form và cập nhật lại danh sách tài khoản.</w:t>
            </w:r>
          </w:p>
          <w:p w14:paraId="5AF4B190" w14:textId="2DF1D67F" w:rsidR="00D94E95" w:rsidRPr="00D94E95" w:rsidRDefault="00D94E95" w:rsidP="00D94E95">
            <w:pPr>
              <w:spacing w:after="80"/>
              <w:rPr>
                <w:rFonts w:cs="Times New Roman"/>
                <w:b/>
                <w:bCs/>
                <w:color w:val="000000" w:themeColor="text1"/>
                <w:szCs w:val="24"/>
              </w:rPr>
            </w:pPr>
            <w:r w:rsidRPr="00D94E95">
              <w:rPr>
                <w:rFonts w:cs="Times New Roman"/>
                <w:b/>
                <w:bCs/>
                <w:color w:val="000000" w:themeColor="text1"/>
                <w:szCs w:val="24"/>
              </w:rPr>
              <w:t xml:space="preserve"> S2a: Thông tin không hợp lệ</w:t>
            </w:r>
          </w:p>
          <w:p w14:paraId="784CCF87" w14:textId="44611708" w:rsidR="00D94E95" w:rsidRPr="00D94E95" w:rsidRDefault="00D94E95" w:rsidP="00D94E95">
            <w:pPr>
              <w:pStyle w:val="ListParagraph"/>
              <w:numPr>
                <w:ilvl w:val="0"/>
                <w:numId w:val="141"/>
              </w:numPr>
              <w:spacing w:after="80"/>
              <w:rPr>
                <w:rFonts w:cs="Times New Roman"/>
                <w:color w:val="000000" w:themeColor="text1"/>
                <w:szCs w:val="24"/>
              </w:rPr>
            </w:pPr>
            <w:r w:rsidRPr="00D94E95">
              <w:rPr>
                <w:rFonts w:cs="Times New Roman"/>
                <w:color w:val="000000" w:themeColor="text1"/>
                <w:szCs w:val="24"/>
              </w:rPr>
              <w:t xml:space="preserve">Hệ thống hiển thị thông báo lỗi tại trường tương ứng: </w:t>
            </w:r>
            <w:r w:rsidR="00AC0E90">
              <w:rPr>
                <w:rFonts w:cs="Times New Roman"/>
                <w:color w:val="000000" w:themeColor="text1"/>
                <w:szCs w:val="24"/>
              </w:rPr>
              <w:t>“</w:t>
            </w:r>
            <w:r w:rsidRPr="00D94E95">
              <w:rPr>
                <w:rFonts w:cs="Times New Roman"/>
                <w:color w:val="000000" w:themeColor="text1"/>
                <w:szCs w:val="24"/>
              </w:rPr>
              <w:t>Email không đúng định dạng!</w:t>
            </w:r>
            <w:r w:rsidR="00AC0E90">
              <w:rPr>
                <w:rFonts w:cs="Times New Roman"/>
                <w:color w:val="000000" w:themeColor="text1"/>
                <w:szCs w:val="24"/>
              </w:rPr>
              <w:t>”</w:t>
            </w:r>
            <w:r w:rsidRPr="00D94E95">
              <w:rPr>
                <w:rFonts w:cs="Times New Roman"/>
                <w:color w:val="000000" w:themeColor="text1"/>
                <w:szCs w:val="24"/>
              </w:rPr>
              <w:t xml:space="preserve"> hoặc </w:t>
            </w:r>
            <w:r w:rsidR="00AC0E90">
              <w:rPr>
                <w:rFonts w:cs="Times New Roman"/>
                <w:color w:val="000000" w:themeColor="text1"/>
                <w:szCs w:val="24"/>
              </w:rPr>
              <w:t>“</w:t>
            </w:r>
            <w:r w:rsidRPr="00D94E95">
              <w:rPr>
                <w:rFonts w:cs="Times New Roman"/>
                <w:color w:val="000000" w:themeColor="text1"/>
                <w:szCs w:val="24"/>
              </w:rPr>
              <w:t>Số điện thoại không hợp lệ</w:t>
            </w:r>
            <w:r w:rsidRPr="00D94E95">
              <w:rPr>
                <w:rFonts w:cs="Times New Roman"/>
                <w:i/>
                <w:iCs/>
                <w:color w:val="000000" w:themeColor="text1"/>
                <w:szCs w:val="24"/>
              </w:rPr>
              <w:t>!</w:t>
            </w:r>
            <w:r w:rsidR="00AC0E90">
              <w:rPr>
                <w:rFonts w:cs="Times New Roman"/>
                <w:i/>
                <w:iCs/>
                <w:color w:val="000000" w:themeColor="text1"/>
                <w:szCs w:val="24"/>
              </w:rPr>
              <w:t>”</w:t>
            </w:r>
          </w:p>
          <w:p w14:paraId="35C275AA" w14:textId="29070D5B" w:rsidR="00D94E95" w:rsidRPr="00D94E95" w:rsidRDefault="00D94E95" w:rsidP="00D94E95">
            <w:pPr>
              <w:pStyle w:val="ListParagraph"/>
              <w:numPr>
                <w:ilvl w:val="0"/>
                <w:numId w:val="141"/>
              </w:numPr>
              <w:spacing w:after="80"/>
              <w:rPr>
                <w:rFonts w:cs="Times New Roman"/>
                <w:color w:val="000000" w:themeColor="text1"/>
                <w:szCs w:val="24"/>
              </w:rPr>
            </w:pPr>
            <w:r w:rsidRPr="00D94E95">
              <w:rPr>
                <w:rFonts w:cs="Times New Roman"/>
                <w:color w:val="000000" w:themeColor="text1"/>
                <w:szCs w:val="24"/>
              </w:rPr>
              <w:t xml:space="preserve">Hệ thống giữ nguyên form và dữ liệu đã nhập để Quản lý chỉnh sửa, quay về bước </w:t>
            </w:r>
            <w:r w:rsidR="00E54F14">
              <w:rPr>
                <w:rFonts w:cs="Times New Roman"/>
                <w:color w:val="000000" w:themeColor="text1"/>
                <w:szCs w:val="24"/>
              </w:rPr>
              <w:t>2</w:t>
            </w:r>
            <w:r>
              <w:rPr>
                <w:rFonts w:cs="Times New Roman"/>
                <w:color w:val="000000" w:themeColor="text1"/>
                <w:szCs w:val="24"/>
              </w:rPr>
              <w:t xml:space="preserve"> của S2</w:t>
            </w:r>
            <w:r w:rsidRPr="00D94E95">
              <w:rPr>
                <w:rFonts w:cs="Times New Roman"/>
                <w:color w:val="000000" w:themeColor="text1"/>
                <w:szCs w:val="24"/>
              </w:rPr>
              <w:t>.</w:t>
            </w:r>
          </w:p>
          <w:p w14:paraId="0028CBE9" w14:textId="31BE90B1" w:rsidR="00D94E95" w:rsidRPr="00D94E95" w:rsidRDefault="00D94E95" w:rsidP="00D94E95">
            <w:pPr>
              <w:spacing w:after="80"/>
              <w:rPr>
                <w:rFonts w:cs="Times New Roman"/>
                <w:b/>
                <w:bCs/>
                <w:color w:val="000000" w:themeColor="text1"/>
                <w:szCs w:val="24"/>
              </w:rPr>
            </w:pPr>
            <w:r w:rsidRPr="00D94E95">
              <w:rPr>
                <w:rFonts w:cs="Times New Roman"/>
                <w:b/>
                <w:bCs/>
                <w:color w:val="000000" w:themeColor="text1"/>
                <w:szCs w:val="24"/>
              </w:rPr>
              <w:t>S2b: Email hoặc SĐT đã tồn tại</w:t>
            </w:r>
          </w:p>
          <w:p w14:paraId="5099C0FF" w14:textId="584926E2" w:rsidR="00D94E95" w:rsidRDefault="00D94E95" w:rsidP="00D94E95">
            <w:pPr>
              <w:pStyle w:val="ListParagraph"/>
              <w:numPr>
                <w:ilvl w:val="0"/>
                <w:numId w:val="142"/>
              </w:numPr>
              <w:spacing w:after="80"/>
              <w:rPr>
                <w:rFonts w:cs="Times New Roman"/>
                <w:color w:val="000000" w:themeColor="text1"/>
                <w:szCs w:val="24"/>
              </w:rPr>
            </w:pPr>
            <w:r w:rsidRPr="00D94E95">
              <w:rPr>
                <w:rFonts w:cs="Times New Roman"/>
                <w:color w:val="000000" w:themeColor="text1"/>
                <w:szCs w:val="24"/>
              </w:rPr>
              <w:t xml:space="preserve">Hệ thống hiển thị thông báo lỗi: </w:t>
            </w:r>
            <w:r w:rsidR="00AC0E90">
              <w:rPr>
                <w:rFonts w:cs="Times New Roman"/>
                <w:color w:val="000000" w:themeColor="text1"/>
                <w:szCs w:val="24"/>
              </w:rPr>
              <w:t>“</w:t>
            </w:r>
            <w:r w:rsidRPr="00D94E95">
              <w:rPr>
                <w:rFonts w:cs="Times New Roman"/>
                <w:color w:val="000000" w:themeColor="text1"/>
                <w:szCs w:val="24"/>
              </w:rPr>
              <w:t>Email hoặc Số điện thoại này đã được sử dụng bởi một tài khoản khác!</w:t>
            </w:r>
            <w:r w:rsidR="00AC0E90">
              <w:rPr>
                <w:rFonts w:cs="Times New Roman"/>
                <w:color w:val="000000" w:themeColor="text1"/>
                <w:szCs w:val="24"/>
              </w:rPr>
              <w:t>”</w:t>
            </w:r>
          </w:p>
          <w:p w14:paraId="07440951" w14:textId="00588A3B" w:rsidR="00D94E95" w:rsidRDefault="00D94E95" w:rsidP="00D94E95">
            <w:pPr>
              <w:pStyle w:val="ListParagraph"/>
              <w:numPr>
                <w:ilvl w:val="0"/>
                <w:numId w:val="142"/>
              </w:numPr>
              <w:spacing w:after="80"/>
              <w:rPr>
                <w:rFonts w:cs="Times New Roman"/>
                <w:color w:val="000000" w:themeColor="text1"/>
                <w:szCs w:val="24"/>
              </w:rPr>
            </w:pPr>
            <w:r w:rsidRPr="00D94E95">
              <w:rPr>
                <w:rFonts w:cs="Times New Roman"/>
                <w:color w:val="000000" w:themeColor="text1"/>
                <w:szCs w:val="24"/>
              </w:rPr>
              <w:t xml:space="preserve">Hệ thống giữ nguyên form để Quản lý chỉnh sửa, quay về bước </w:t>
            </w:r>
            <w:r w:rsidR="00E54F14">
              <w:rPr>
                <w:rFonts w:cs="Times New Roman"/>
                <w:color w:val="000000" w:themeColor="text1"/>
                <w:szCs w:val="24"/>
              </w:rPr>
              <w:t>2</w:t>
            </w:r>
            <w:r>
              <w:rPr>
                <w:rFonts w:cs="Times New Roman"/>
                <w:color w:val="000000" w:themeColor="text1"/>
                <w:szCs w:val="24"/>
              </w:rPr>
              <w:t xml:space="preserve"> của S2</w:t>
            </w:r>
            <w:r w:rsidRPr="00D94E95">
              <w:rPr>
                <w:rFonts w:cs="Times New Roman"/>
                <w:color w:val="000000" w:themeColor="text1"/>
                <w:szCs w:val="24"/>
              </w:rPr>
              <w:t>.</w:t>
            </w:r>
          </w:p>
          <w:p w14:paraId="4D383FA5" w14:textId="03DED274" w:rsidR="00D94E95" w:rsidRPr="00CE4259" w:rsidRDefault="00D94E95" w:rsidP="00D94E95">
            <w:pPr>
              <w:spacing w:after="80"/>
              <w:rPr>
                <w:rFonts w:cs="Times New Roman"/>
                <w:b/>
                <w:bCs/>
                <w:color w:val="000000" w:themeColor="text1"/>
                <w:szCs w:val="24"/>
              </w:rPr>
            </w:pPr>
            <w:r w:rsidRPr="00CE4259">
              <w:rPr>
                <w:rFonts w:cs="Times New Roman"/>
                <w:b/>
                <w:bCs/>
                <w:color w:val="000000" w:themeColor="text1"/>
                <w:szCs w:val="24"/>
              </w:rPr>
              <w:t>S3:</w:t>
            </w:r>
            <w:r w:rsidR="00335069" w:rsidRPr="00CE4259">
              <w:rPr>
                <w:rFonts w:cs="Times New Roman"/>
                <w:b/>
                <w:bCs/>
                <w:color w:val="000000" w:themeColor="text1"/>
                <w:szCs w:val="24"/>
              </w:rPr>
              <w:t xml:space="preserve"> </w:t>
            </w:r>
            <w:r w:rsidR="00267859" w:rsidRPr="00CE4259">
              <w:rPr>
                <w:rFonts w:cs="Times New Roman"/>
                <w:b/>
                <w:bCs/>
                <w:color w:val="000000" w:themeColor="text1"/>
                <w:szCs w:val="24"/>
              </w:rPr>
              <w:t xml:space="preserve">Sửa </w:t>
            </w:r>
            <w:r w:rsidR="00EC7D38">
              <w:rPr>
                <w:rFonts w:cs="Times New Roman"/>
                <w:b/>
                <w:bCs/>
                <w:color w:val="000000" w:themeColor="text1"/>
                <w:szCs w:val="24"/>
              </w:rPr>
              <w:t>tài</w:t>
            </w:r>
            <w:r w:rsidR="00267859" w:rsidRPr="00CE4259">
              <w:rPr>
                <w:rFonts w:cs="Times New Roman"/>
                <w:b/>
                <w:bCs/>
                <w:color w:val="000000" w:themeColor="text1"/>
                <w:szCs w:val="24"/>
              </w:rPr>
              <w:t xml:space="preserve"> khoản</w:t>
            </w:r>
          </w:p>
          <w:p w14:paraId="19814960" w14:textId="097723AA" w:rsidR="00D94E95" w:rsidRPr="007D6CAA" w:rsidRDefault="00D94E95" w:rsidP="00D94E95">
            <w:pPr>
              <w:pStyle w:val="ListParagraph"/>
              <w:numPr>
                <w:ilvl w:val="0"/>
                <w:numId w:val="53"/>
              </w:numPr>
              <w:spacing w:after="80"/>
              <w:rPr>
                <w:rFonts w:cs="Times New Roman"/>
                <w:color w:val="000000" w:themeColor="text1"/>
                <w:szCs w:val="24"/>
              </w:rPr>
            </w:pPr>
            <w:r w:rsidRPr="007D6CAA">
              <w:rPr>
                <w:rFonts w:cs="Times New Roman"/>
                <w:color w:val="000000" w:themeColor="text1"/>
                <w:szCs w:val="24"/>
              </w:rPr>
              <w:t>Hệ thống mở form chỉnh sửa hiển thị sẵn toàn bộ thông tin hiện tại của tài khoản (</w:t>
            </w:r>
            <w:r w:rsidR="00BF394E">
              <w:rPr>
                <w:rFonts w:cs="Times New Roman"/>
                <w:color w:val="000000" w:themeColor="text1"/>
                <w:szCs w:val="24"/>
              </w:rPr>
              <w:t xml:space="preserve">Họ tên, </w:t>
            </w:r>
            <w:r w:rsidR="009B28FF">
              <w:rPr>
                <w:rFonts w:cs="Times New Roman"/>
                <w:color w:val="000000" w:themeColor="text1"/>
                <w:szCs w:val="24"/>
              </w:rPr>
              <w:t xml:space="preserve">SĐT, </w:t>
            </w:r>
            <w:r w:rsidR="00AF1C65">
              <w:rPr>
                <w:rFonts w:cs="Times New Roman"/>
                <w:color w:val="000000" w:themeColor="text1"/>
                <w:szCs w:val="24"/>
              </w:rPr>
              <w:t>Email, Vai trò</w:t>
            </w:r>
            <w:r w:rsidRPr="007D6CAA">
              <w:rPr>
                <w:rFonts w:cs="Times New Roman"/>
                <w:color w:val="000000" w:themeColor="text1"/>
                <w:szCs w:val="24"/>
              </w:rPr>
              <w:t xml:space="preserve">, Trạng thái). </w:t>
            </w:r>
          </w:p>
          <w:p w14:paraId="0FE8B4D4" w14:textId="0C6421D1" w:rsidR="00D94E95" w:rsidRPr="007D6CAA" w:rsidRDefault="00D94E95" w:rsidP="00D94E95">
            <w:pPr>
              <w:pStyle w:val="ListParagraph"/>
              <w:numPr>
                <w:ilvl w:val="0"/>
                <w:numId w:val="53"/>
              </w:numPr>
              <w:spacing w:after="80"/>
              <w:rPr>
                <w:rFonts w:cs="Times New Roman"/>
                <w:color w:val="000000" w:themeColor="text1"/>
                <w:szCs w:val="24"/>
              </w:rPr>
            </w:pPr>
            <w:r w:rsidRPr="007D6CAA">
              <w:rPr>
                <w:rFonts w:cs="Times New Roman"/>
                <w:color w:val="000000" w:themeColor="text1"/>
                <w:szCs w:val="24"/>
              </w:rPr>
              <w:t xml:space="preserve">Quản lý thực hiện chỉnh sửa thông tin cần thiết và nhấn </w:t>
            </w:r>
            <w:r w:rsidR="00AC0E90">
              <w:rPr>
                <w:rFonts w:cs="Times New Roman"/>
                <w:color w:val="000000" w:themeColor="text1"/>
                <w:szCs w:val="24"/>
              </w:rPr>
              <w:t>“</w:t>
            </w:r>
            <w:r w:rsidRPr="007D6CAA">
              <w:rPr>
                <w:rFonts w:cs="Times New Roman"/>
                <w:color w:val="000000" w:themeColor="text1"/>
                <w:szCs w:val="24"/>
              </w:rPr>
              <w:t>Cập nhật</w:t>
            </w:r>
            <w:r w:rsidR="00AC0E90">
              <w:rPr>
                <w:rFonts w:cs="Times New Roman"/>
                <w:color w:val="000000" w:themeColor="text1"/>
                <w:szCs w:val="24"/>
              </w:rPr>
              <w:t>”</w:t>
            </w:r>
            <w:r w:rsidRPr="007D6CAA">
              <w:rPr>
                <w:rFonts w:cs="Times New Roman"/>
                <w:color w:val="000000" w:themeColor="text1"/>
                <w:szCs w:val="24"/>
              </w:rPr>
              <w:t xml:space="preserve">. </w:t>
            </w:r>
          </w:p>
          <w:p w14:paraId="22262BE5" w14:textId="0585B13C" w:rsidR="00267859" w:rsidRPr="00267859" w:rsidRDefault="00D94E95" w:rsidP="00267859">
            <w:pPr>
              <w:pStyle w:val="ListParagraph"/>
              <w:numPr>
                <w:ilvl w:val="0"/>
                <w:numId w:val="53"/>
              </w:numPr>
              <w:spacing w:after="80"/>
              <w:rPr>
                <w:rFonts w:cs="Times New Roman"/>
                <w:color w:val="000000" w:themeColor="text1"/>
                <w:szCs w:val="24"/>
              </w:rPr>
            </w:pPr>
            <w:r w:rsidRPr="007D6CAA">
              <w:rPr>
                <w:rFonts w:cs="Times New Roman"/>
                <w:color w:val="000000" w:themeColor="text1"/>
                <w:szCs w:val="24"/>
              </w:rPr>
              <w:t xml:space="preserve">Hệ thống kiểm tra tính hợp lệ của dữ liệu chỉnh sửa. </w:t>
            </w:r>
          </w:p>
          <w:p w14:paraId="28E95092" w14:textId="67E86677" w:rsidR="00267859" w:rsidRPr="009E5FD6" w:rsidRDefault="00267859" w:rsidP="009E5FD6">
            <w:pPr>
              <w:pStyle w:val="ListParagraph"/>
              <w:numPr>
                <w:ilvl w:val="0"/>
                <w:numId w:val="182"/>
              </w:numPr>
              <w:spacing w:after="80"/>
              <w:ind w:left="1464"/>
              <w:rPr>
                <w:rFonts w:cs="Times New Roman"/>
                <w:color w:val="000000" w:themeColor="text1"/>
                <w:szCs w:val="24"/>
              </w:rPr>
            </w:pPr>
            <w:r w:rsidRPr="009E5FD6">
              <w:rPr>
                <w:rFonts w:cs="Times New Roman"/>
                <w:color w:val="000000" w:themeColor="text1"/>
                <w:szCs w:val="24"/>
              </w:rPr>
              <w:t>Nếu dữ liệu không hợp lệ thì thực hiện S3a: Thông tin chỉnh sửa không hợp lệ</w:t>
            </w:r>
          </w:p>
          <w:p w14:paraId="116395DD" w14:textId="77777777" w:rsidR="00D94E95" w:rsidRDefault="00267859" w:rsidP="00267859">
            <w:pPr>
              <w:pStyle w:val="ListParagraph"/>
              <w:numPr>
                <w:ilvl w:val="0"/>
                <w:numId w:val="53"/>
              </w:numPr>
              <w:spacing w:after="80"/>
              <w:rPr>
                <w:rFonts w:cs="Times New Roman"/>
                <w:color w:val="000000" w:themeColor="text1"/>
                <w:szCs w:val="24"/>
              </w:rPr>
            </w:pPr>
            <w:r w:rsidRPr="00267859">
              <w:rPr>
                <w:rFonts w:cs="Times New Roman"/>
                <w:color w:val="000000" w:themeColor="text1"/>
                <w:szCs w:val="24"/>
              </w:rPr>
              <w:t>Hệ thống lưu thông tin mới vào CSDL, hiển thị thông báo thành công và cập nhật lại danh sách tài khoản.</w:t>
            </w:r>
          </w:p>
          <w:p w14:paraId="024E3B1E" w14:textId="489108E7" w:rsidR="00CE4259" w:rsidRPr="00CE4259" w:rsidRDefault="00CE4259" w:rsidP="00CE4259">
            <w:pPr>
              <w:spacing w:after="80"/>
              <w:rPr>
                <w:rFonts w:cs="Times New Roman"/>
                <w:b/>
                <w:bCs/>
                <w:color w:val="000000" w:themeColor="text1"/>
                <w:szCs w:val="24"/>
              </w:rPr>
            </w:pPr>
            <w:r w:rsidRPr="00CE4259">
              <w:rPr>
                <w:rFonts w:cs="Times New Roman"/>
                <w:b/>
                <w:bCs/>
                <w:color w:val="000000" w:themeColor="text1"/>
                <w:szCs w:val="24"/>
              </w:rPr>
              <w:t>S3a: Thông tin chỉnh sửa không hợp lệ</w:t>
            </w:r>
          </w:p>
          <w:p w14:paraId="0BD8D6C9" w14:textId="4D12718B" w:rsidR="00CE4259" w:rsidRPr="00CE4259" w:rsidRDefault="00CE4259" w:rsidP="00CE4259">
            <w:pPr>
              <w:pStyle w:val="ListParagraph"/>
              <w:numPr>
                <w:ilvl w:val="0"/>
                <w:numId w:val="145"/>
              </w:numPr>
              <w:spacing w:after="80"/>
              <w:rPr>
                <w:rFonts w:cs="Times New Roman"/>
                <w:color w:val="000000" w:themeColor="text1"/>
                <w:szCs w:val="24"/>
              </w:rPr>
            </w:pPr>
            <w:r w:rsidRPr="00CE4259">
              <w:rPr>
                <w:rFonts w:cs="Times New Roman"/>
                <w:color w:val="000000" w:themeColor="text1"/>
                <w:szCs w:val="24"/>
              </w:rPr>
              <w:t xml:space="preserve">Hệ thống hiển thị thông báo lỗi tại trường tương ứng: </w:t>
            </w:r>
            <w:r w:rsidR="00AC0E90">
              <w:rPr>
                <w:rFonts w:cs="Times New Roman"/>
                <w:color w:val="000000" w:themeColor="text1"/>
                <w:szCs w:val="24"/>
              </w:rPr>
              <w:t>“</w:t>
            </w:r>
            <w:r w:rsidRPr="00CE4259">
              <w:rPr>
                <w:rFonts w:cs="Times New Roman"/>
                <w:color w:val="000000" w:themeColor="text1"/>
                <w:szCs w:val="24"/>
              </w:rPr>
              <w:t>Số điện thoại không hợp lệ!</w:t>
            </w:r>
            <w:r w:rsidR="00AC0E90">
              <w:rPr>
                <w:rFonts w:cs="Times New Roman"/>
                <w:color w:val="000000" w:themeColor="text1"/>
                <w:szCs w:val="24"/>
              </w:rPr>
              <w:t>”</w:t>
            </w:r>
            <w:r w:rsidRPr="00CE4259">
              <w:rPr>
                <w:rFonts w:cs="Times New Roman"/>
                <w:color w:val="000000" w:themeColor="text1"/>
                <w:szCs w:val="24"/>
              </w:rPr>
              <w:t xml:space="preserve"> hoặc </w:t>
            </w:r>
            <w:r w:rsidR="00AC0E90">
              <w:rPr>
                <w:rFonts w:cs="Times New Roman"/>
                <w:color w:val="000000" w:themeColor="text1"/>
                <w:szCs w:val="24"/>
              </w:rPr>
              <w:t>“</w:t>
            </w:r>
            <w:r w:rsidRPr="00CE4259">
              <w:rPr>
                <w:rFonts w:cs="Times New Roman"/>
                <w:color w:val="000000" w:themeColor="text1"/>
                <w:szCs w:val="24"/>
              </w:rPr>
              <w:t>Số điện thoại đã được sử dụng bởi tài khoản khác!</w:t>
            </w:r>
            <w:r w:rsidR="00AC0E90">
              <w:rPr>
                <w:rFonts w:cs="Times New Roman"/>
                <w:color w:val="000000" w:themeColor="text1"/>
                <w:szCs w:val="24"/>
              </w:rPr>
              <w:t>”</w:t>
            </w:r>
          </w:p>
          <w:p w14:paraId="10B31CE0" w14:textId="2C127201" w:rsidR="00CE4259" w:rsidRDefault="00CE4259" w:rsidP="00CE4259">
            <w:pPr>
              <w:pStyle w:val="ListParagraph"/>
              <w:numPr>
                <w:ilvl w:val="0"/>
                <w:numId w:val="145"/>
              </w:numPr>
              <w:spacing w:after="80"/>
              <w:rPr>
                <w:rFonts w:cs="Times New Roman"/>
                <w:color w:val="000000" w:themeColor="text1"/>
                <w:szCs w:val="24"/>
              </w:rPr>
            </w:pPr>
            <w:r w:rsidRPr="00CE4259">
              <w:rPr>
                <w:rFonts w:cs="Times New Roman"/>
                <w:color w:val="000000" w:themeColor="text1"/>
                <w:szCs w:val="24"/>
              </w:rPr>
              <w:t xml:space="preserve">Hệ thống giữ nguyên form và dữ liệu đã nhập để Quản lý chỉnh sửa, quay về bước </w:t>
            </w:r>
            <w:r w:rsidR="00926C64">
              <w:rPr>
                <w:rFonts w:cs="Times New Roman"/>
                <w:color w:val="000000" w:themeColor="text1"/>
                <w:szCs w:val="24"/>
              </w:rPr>
              <w:t>2</w:t>
            </w:r>
            <w:r>
              <w:rPr>
                <w:rFonts w:cs="Times New Roman"/>
                <w:color w:val="000000" w:themeColor="text1"/>
                <w:szCs w:val="24"/>
              </w:rPr>
              <w:t xml:space="preserve"> của S3</w:t>
            </w:r>
            <w:r w:rsidRPr="00CE4259">
              <w:rPr>
                <w:rFonts w:cs="Times New Roman"/>
                <w:color w:val="000000" w:themeColor="text1"/>
                <w:szCs w:val="24"/>
              </w:rPr>
              <w:t>.</w:t>
            </w:r>
          </w:p>
          <w:p w14:paraId="1D740686" w14:textId="05C2C213" w:rsidR="00CE28A2" w:rsidRPr="00CE28A2" w:rsidRDefault="00CE28A2" w:rsidP="00CE28A2">
            <w:pPr>
              <w:spacing w:after="80"/>
              <w:rPr>
                <w:rFonts w:cs="Times New Roman"/>
                <w:b/>
                <w:bCs/>
                <w:color w:val="000000" w:themeColor="text1"/>
                <w:szCs w:val="24"/>
              </w:rPr>
            </w:pPr>
            <w:r w:rsidRPr="00CE28A2">
              <w:rPr>
                <w:rFonts w:cs="Times New Roman"/>
                <w:b/>
                <w:bCs/>
                <w:color w:val="000000" w:themeColor="text1"/>
                <w:szCs w:val="24"/>
              </w:rPr>
              <w:t>S4: Xóa tài khoản</w:t>
            </w:r>
          </w:p>
          <w:p w14:paraId="1768A03D" w14:textId="63C844DE" w:rsidR="00CE28A2" w:rsidRPr="00B10869" w:rsidRDefault="00CE28A2" w:rsidP="00CE28A2">
            <w:pPr>
              <w:pStyle w:val="ListParagraph"/>
              <w:numPr>
                <w:ilvl w:val="0"/>
                <w:numId w:val="58"/>
              </w:numPr>
              <w:spacing w:after="80"/>
              <w:rPr>
                <w:rFonts w:cs="Times New Roman"/>
                <w:color w:val="000000" w:themeColor="text1"/>
                <w:szCs w:val="24"/>
              </w:rPr>
            </w:pPr>
            <w:r w:rsidRPr="00B10869">
              <w:rPr>
                <w:rFonts w:cs="Times New Roman"/>
                <w:color w:val="000000" w:themeColor="text1"/>
                <w:szCs w:val="24"/>
              </w:rPr>
              <w:t xml:space="preserve">Hệ thống hiển thị hộp thoại cảnh báo: </w:t>
            </w:r>
            <w:r w:rsidR="00AC0E90">
              <w:rPr>
                <w:rFonts w:cs="Times New Roman"/>
                <w:color w:val="000000" w:themeColor="text1"/>
                <w:szCs w:val="24"/>
              </w:rPr>
              <w:t>“</w:t>
            </w:r>
            <w:r w:rsidRPr="00B10869">
              <w:rPr>
                <w:rFonts w:cs="Times New Roman"/>
                <w:color w:val="000000" w:themeColor="text1"/>
                <w:szCs w:val="24"/>
              </w:rPr>
              <w:t>Bạn có chắc chắn muốn xóa tài khoản [Tên người dùng] khỏi hệ thống? Hành động này sẽ khóa tài khoản vĩnh viễn.</w:t>
            </w:r>
            <w:r w:rsidR="00AC0E90">
              <w:rPr>
                <w:rFonts w:cs="Times New Roman"/>
                <w:color w:val="000000" w:themeColor="text1"/>
                <w:szCs w:val="24"/>
              </w:rPr>
              <w:t>”</w:t>
            </w:r>
            <w:r w:rsidRPr="00B10869">
              <w:rPr>
                <w:rFonts w:cs="Times New Roman"/>
                <w:color w:val="000000" w:themeColor="text1"/>
                <w:szCs w:val="24"/>
              </w:rPr>
              <w:t xml:space="preserve"> </w:t>
            </w:r>
          </w:p>
          <w:p w14:paraId="23D80679" w14:textId="71C9BF4D" w:rsidR="00CE28A2" w:rsidRPr="00B10869" w:rsidRDefault="00FF2C63" w:rsidP="00CE28A2">
            <w:pPr>
              <w:pStyle w:val="ListParagraph"/>
              <w:numPr>
                <w:ilvl w:val="0"/>
                <w:numId w:val="58"/>
              </w:numPr>
              <w:spacing w:after="80"/>
              <w:rPr>
                <w:rFonts w:cs="Times New Roman"/>
                <w:color w:val="000000" w:themeColor="text1"/>
                <w:szCs w:val="24"/>
              </w:rPr>
            </w:pPr>
            <w:r>
              <w:t xml:space="preserve">Quản lý nhấn </w:t>
            </w:r>
            <w:r w:rsidR="00AC0E90">
              <w:t>“</w:t>
            </w:r>
            <w:r>
              <w:t>Đồng ý</w:t>
            </w:r>
            <w:r w:rsidR="00AC0E90">
              <w:t>”</w:t>
            </w:r>
            <w:r>
              <w:t xml:space="preserve"> để xác nhận.</w:t>
            </w:r>
            <w:r w:rsidR="00CE28A2" w:rsidRPr="00B10869">
              <w:rPr>
                <w:rFonts w:cs="Times New Roman"/>
                <w:color w:val="000000" w:themeColor="text1"/>
                <w:szCs w:val="24"/>
              </w:rPr>
              <w:t xml:space="preserve">. </w:t>
            </w:r>
          </w:p>
          <w:p w14:paraId="317D2048" w14:textId="5003EC4C" w:rsidR="00CE28A2" w:rsidRPr="00B10869" w:rsidRDefault="00CE28A2" w:rsidP="00CE28A2">
            <w:pPr>
              <w:pStyle w:val="ListParagraph"/>
              <w:numPr>
                <w:ilvl w:val="0"/>
                <w:numId w:val="59"/>
              </w:numPr>
              <w:spacing w:after="80"/>
              <w:rPr>
                <w:rFonts w:cs="Times New Roman"/>
                <w:color w:val="000000" w:themeColor="text1"/>
                <w:szCs w:val="24"/>
              </w:rPr>
            </w:pPr>
            <w:r w:rsidRPr="00B10869">
              <w:rPr>
                <w:rFonts w:cs="Times New Roman"/>
                <w:color w:val="000000" w:themeColor="text1"/>
                <w:szCs w:val="24"/>
              </w:rPr>
              <w:t>Nếu Quản lý hủy thì thực hiện S</w:t>
            </w:r>
            <w:r w:rsidR="00FD4F31">
              <w:rPr>
                <w:rFonts w:cs="Times New Roman"/>
                <w:color w:val="000000" w:themeColor="text1"/>
                <w:szCs w:val="24"/>
              </w:rPr>
              <w:t>4a</w:t>
            </w:r>
            <w:r w:rsidRPr="00B10869">
              <w:rPr>
                <w:rFonts w:cs="Times New Roman"/>
                <w:color w:val="000000" w:themeColor="text1"/>
                <w:szCs w:val="24"/>
              </w:rPr>
              <w:t xml:space="preserve">: </w:t>
            </w:r>
            <w:r>
              <w:rPr>
                <w:rFonts w:cs="Times New Roman"/>
                <w:color w:val="000000" w:themeColor="text1"/>
                <w:szCs w:val="24"/>
              </w:rPr>
              <w:t>H</w:t>
            </w:r>
            <w:r w:rsidRPr="00B10869">
              <w:rPr>
                <w:rFonts w:cs="Times New Roman"/>
                <w:color w:val="000000" w:themeColor="text1"/>
                <w:szCs w:val="24"/>
              </w:rPr>
              <w:t>ủy xác nhận xóa</w:t>
            </w:r>
          </w:p>
          <w:p w14:paraId="39FE2345" w14:textId="5B552E8F" w:rsidR="00CE28A2" w:rsidRDefault="00CE28A2" w:rsidP="00CE28A2">
            <w:pPr>
              <w:pStyle w:val="ListParagraph"/>
              <w:numPr>
                <w:ilvl w:val="0"/>
                <w:numId w:val="58"/>
              </w:numPr>
              <w:spacing w:after="80"/>
              <w:rPr>
                <w:rFonts w:cs="Times New Roman"/>
                <w:color w:val="000000" w:themeColor="text1"/>
                <w:szCs w:val="24"/>
              </w:rPr>
            </w:pPr>
            <w:r w:rsidRPr="00B10869">
              <w:rPr>
                <w:rFonts w:cs="Times New Roman"/>
                <w:color w:val="000000" w:themeColor="text1"/>
                <w:szCs w:val="24"/>
              </w:rPr>
              <w:t xml:space="preserve">Hệ thống cập nhật trạng thái tài khoản thành </w:t>
            </w:r>
            <w:r w:rsidR="00AC0E90">
              <w:rPr>
                <w:rFonts w:cs="Times New Roman"/>
                <w:color w:val="000000" w:themeColor="text1"/>
                <w:szCs w:val="24"/>
              </w:rPr>
              <w:t>“</w:t>
            </w:r>
            <w:r w:rsidRPr="00B10869">
              <w:rPr>
                <w:rFonts w:cs="Times New Roman"/>
                <w:color w:val="000000" w:themeColor="text1"/>
                <w:szCs w:val="24"/>
              </w:rPr>
              <w:t>Đã xóa</w:t>
            </w:r>
            <w:r w:rsidR="00AC0E90">
              <w:rPr>
                <w:rFonts w:cs="Times New Roman"/>
                <w:color w:val="000000" w:themeColor="text1"/>
                <w:szCs w:val="24"/>
              </w:rPr>
              <w:t>”</w:t>
            </w:r>
            <w:r w:rsidRPr="00B10869">
              <w:rPr>
                <w:rFonts w:cs="Times New Roman"/>
                <w:color w:val="000000" w:themeColor="text1"/>
                <w:szCs w:val="24"/>
              </w:rPr>
              <w:t xml:space="preserve">, thu hồi toàn bộ quyền truy cập và vô hiệu hóa JWT token nếu tài khoản đang đăng nhập. </w:t>
            </w:r>
          </w:p>
          <w:p w14:paraId="25456D2F" w14:textId="5147274B" w:rsidR="00CE28A2" w:rsidRDefault="00952676" w:rsidP="00CE28A2">
            <w:pPr>
              <w:pStyle w:val="ListParagraph"/>
              <w:numPr>
                <w:ilvl w:val="0"/>
                <w:numId w:val="58"/>
              </w:numPr>
              <w:spacing w:after="80"/>
              <w:rPr>
                <w:rFonts w:cs="Times New Roman"/>
                <w:color w:val="000000" w:themeColor="text1"/>
                <w:szCs w:val="24"/>
              </w:rPr>
            </w:pPr>
            <w:r>
              <w:rPr>
                <w:rFonts w:cs="Times New Roman"/>
                <w:color w:val="000000" w:themeColor="text1"/>
                <w:szCs w:val="24"/>
              </w:rPr>
              <w:lastRenderedPageBreak/>
              <w:t xml:space="preserve">Hệ thống xóa bản ghi khỏi CSDL </w:t>
            </w:r>
            <w:r>
              <w:t>(hoặc đánh dấu xóa logic)</w:t>
            </w:r>
            <w:r w:rsidR="00CE28A2" w:rsidRPr="00CE28A2">
              <w:rPr>
                <w:rFonts w:cs="Times New Roman"/>
                <w:color w:val="000000" w:themeColor="text1"/>
                <w:szCs w:val="24"/>
              </w:rPr>
              <w:t>, hiển thị thông báo thành công và cập nhật lại danh sách tài khoản.</w:t>
            </w:r>
          </w:p>
          <w:p w14:paraId="5D291D87" w14:textId="7E1637A0" w:rsidR="00CE28A2" w:rsidRPr="00CE28A2" w:rsidRDefault="00CE28A2" w:rsidP="00CE28A2">
            <w:pPr>
              <w:spacing w:after="80"/>
              <w:rPr>
                <w:rFonts w:cs="Times New Roman"/>
                <w:b/>
                <w:bCs/>
                <w:color w:val="000000" w:themeColor="text1"/>
                <w:szCs w:val="24"/>
              </w:rPr>
            </w:pPr>
            <w:r w:rsidRPr="00CE28A2">
              <w:rPr>
                <w:rFonts w:cs="Times New Roman"/>
                <w:b/>
                <w:bCs/>
                <w:color w:val="000000" w:themeColor="text1"/>
                <w:szCs w:val="24"/>
              </w:rPr>
              <w:t>S4a: Hủy xác nhận xóa</w:t>
            </w:r>
          </w:p>
          <w:p w14:paraId="4D886856" w14:textId="6BBA1CB2" w:rsidR="00CE28A2" w:rsidRDefault="005139A2" w:rsidP="00CE28A2">
            <w:pPr>
              <w:pStyle w:val="ListParagraph"/>
              <w:numPr>
                <w:ilvl w:val="0"/>
                <w:numId w:val="146"/>
              </w:numPr>
              <w:spacing w:after="80"/>
              <w:rPr>
                <w:rFonts w:cs="Times New Roman"/>
                <w:color w:val="000000" w:themeColor="text1"/>
                <w:szCs w:val="24"/>
              </w:rPr>
            </w:pPr>
            <w:r>
              <w:t>Hệ thống đóng hộp thoại, không thực hiện bất kỳ thay đổi nào, quay về bước 3</w:t>
            </w:r>
            <w:r w:rsidR="00904B7C">
              <w:t xml:space="preserve"> luồng chính</w:t>
            </w:r>
          </w:p>
          <w:p w14:paraId="5B5F7D83" w14:textId="730F0B18" w:rsidR="00691941" w:rsidRPr="00691941" w:rsidRDefault="00691941" w:rsidP="00691941">
            <w:pPr>
              <w:spacing w:after="80"/>
              <w:rPr>
                <w:rFonts w:cs="Times New Roman"/>
                <w:b/>
                <w:bCs/>
                <w:color w:val="000000" w:themeColor="text1"/>
                <w:szCs w:val="24"/>
              </w:rPr>
            </w:pPr>
            <w:r w:rsidRPr="00691941">
              <w:rPr>
                <w:rFonts w:cs="Times New Roman"/>
                <w:b/>
                <w:bCs/>
                <w:color w:val="000000" w:themeColor="text1"/>
                <w:szCs w:val="24"/>
              </w:rPr>
              <w:t xml:space="preserve">S5: Phân quyền </w:t>
            </w:r>
            <w:r w:rsidR="00EC7D38">
              <w:rPr>
                <w:rFonts w:cs="Times New Roman"/>
                <w:b/>
                <w:bCs/>
                <w:color w:val="000000" w:themeColor="text1"/>
                <w:szCs w:val="24"/>
              </w:rPr>
              <w:t>tài</w:t>
            </w:r>
            <w:r w:rsidRPr="00691941">
              <w:rPr>
                <w:rFonts w:cs="Times New Roman"/>
                <w:b/>
                <w:bCs/>
                <w:color w:val="000000" w:themeColor="text1"/>
                <w:szCs w:val="24"/>
              </w:rPr>
              <w:t xml:space="preserve"> khoản</w:t>
            </w:r>
          </w:p>
          <w:p w14:paraId="795EF835" w14:textId="6FF97181" w:rsidR="00691941" w:rsidRPr="00AA05C8" w:rsidRDefault="00691941" w:rsidP="00691941">
            <w:pPr>
              <w:pStyle w:val="ListParagraph"/>
              <w:numPr>
                <w:ilvl w:val="0"/>
                <w:numId w:val="63"/>
              </w:numPr>
              <w:spacing w:after="80"/>
              <w:rPr>
                <w:rFonts w:cs="Times New Roman"/>
                <w:color w:val="000000" w:themeColor="text1"/>
                <w:szCs w:val="24"/>
              </w:rPr>
            </w:pPr>
            <w:r w:rsidRPr="00AA05C8">
              <w:rPr>
                <w:rFonts w:cs="Times New Roman"/>
                <w:color w:val="000000" w:themeColor="text1"/>
                <w:szCs w:val="24"/>
              </w:rPr>
              <w:t xml:space="preserve">Quản lý chọn một tài khoản nhân viên trong danh sách và nhấn nút </w:t>
            </w:r>
            <w:r w:rsidR="00AC0E90">
              <w:rPr>
                <w:rFonts w:cs="Times New Roman"/>
                <w:color w:val="000000" w:themeColor="text1"/>
                <w:szCs w:val="24"/>
              </w:rPr>
              <w:t>“</w:t>
            </w:r>
            <w:r w:rsidRPr="00AA05C8">
              <w:rPr>
                <w:rFonts w:cs="Times New Roman"/>
                <w:color w:val="000000" w:themeColor="text1"/>
                <w:szCs w:val="24"/>
              </w:rPr>
              <w:t>Phân quyền</w:t>
            </w:r>
            <w:r w:rsidR="00AC0E90">
              <w:rPr>
                <w:rFonts w:cs="Times New Roman"/>
                <w:color w:val="000000" w:themeColor="text1"/>
                <w:szCs w:val="24"/>
              </w:rPr>
              <w:t>”</w:t>
            </w:r>
            <w:r w:rsidRPr="00AA05C8">
              <w:rPr>
                <w:rFonts w:cs="Times New Roman"/>
                <w:color w:val="000000" w:themeColor="text1"/>
                <w:szCs w:val="24"/>
              </w:rPr>
              <w:t xml:space="preserve">. </w:t>
            </w:r>
          </w:p>
          <w:p w14:paraId="4B64FF7E" w14:textId="77777777" w:rsidR="00691941" w:rsidRPr="00AA05C8" w:rsidRDefault="00691941" w:rsidP="00691941">
            <w:pPr>
              <w:pStyle w:val="ListParagraph"/>
              <w:numPr>
                <w:ilvl w:val="0"/>
                <w:numId w:val="63"/>
              </w:numPr>
              <w:spacing w:after="80"/>
              <w:rPr>
                <w:rFonts w:cs="Times New Roman"/>
                <w:color w:val="000000" w:themeColor="text1"/>
                <w:szCs w:val="24"/>
              </w:rPr>
            </w:pPr>
            <w:r w:rsidRPr="00AA05C8">
              <w:rPr>
                <w:rFonts w:cs="Times New Roman"/>
                <w:color w:val="000000" w:themeColor="text1"/>
                <w:szCs w:val="24"/>
              </w:rPr>
              <w:t xml:space="preserve">Hệ thống hiển thị giao diện phân quyền với vai trò hiện tại của tài khoản và danh sách các vai trò có thể gán (Quản lý/Nhân viên quản lý thuê/An ninh). </w:t>
            </w:r>
          </w:p>
          <w:p w14:paraId="7CAA5086" w14:textId="572BA3A6" w:rsidR="00691941" w:rsidRPr="00AA05C8" w:rsidRDefault="00691941" w:rsidP="00691941">
            <w:pPr>
              <w:pStyle w:val="ListParagraph"/>
              <w:numPr>
                <w:ilvl w:val="0"/>
                <w:numId w:val="63"/>
              </w:numPr>
              <w:spacing w:after="80"/>
              <w:rPr>
                <w:rFonts w:cs="Times New Roman"/>
                <w:color w:val="000000" w:themeColor="text1"/>
                <w:szCs w:val="24"/>
              </w:rPr>
            </w:pPr>
            <w:r w:rsidRPr="00AA05C8">
              <w:rPr>
                <w:rFonts w:cs="Times New Roman"/>
                <w:color w:val="000000" w:themeColor="text1"/>
                <w:szCs w:val="24"/>
              </w:rPr>
              <w:t xml:space="preserve">Quản lý chọn vai trò mới và nhấn </w:t>
            </w:r>
            <w:r w:rsidR="00AC0E90">
              <w:rPr>
                <w:rFonts w:cs="Times New Roman"/>
                <w:color w:val="000000" w:themeColor="text1"/>
                <w:szCs w:val="24"/>
              </w:rPr>
              <w:t>“</w:t>
            </w:r>
            <w:r w:rsidRPr="00AA05C8">
              <w:rPr>
                <w:rFonts w:cs="Times New Roman"/>
                <w:color w:val="000000" w:themeColor="text1"/>
                <w:szCs w:val="24"/>
              </w:rPr>
              <w:t>Lưu</w:t>
            </w:r>
            <w:r w:rsidR="00AC0E90">
              <w:rPr>
                <w:rFonts w:cs="Times New Roman"/>
                <w:color w:val="000000" w:themeColor="text1"/>
                <w:szCs w:val="24"/>
              </w:rPr>
              <w:t>”</w:t>
            </w:r>
            <w:r w:rsidRPr="00AA05C8">
              <w:rPr>
                <w:rFonts w:cs="Times New Roman"/>
                <w:color w:val="000000" w:themeColor="text1"/>
                <w:szCs w:val="24"/>
              </w:rPr>
              <w:t xml:space="preserve">. </w:t>
            </w:r>
          </w:p>
          <w:p w14:paraId="2CE01706" w14:textId="77777777" w:rsidR="00691941" w:rsidRPr="00AA05C8" w:rsidRDefault="00691941" w:rsidP="00691941">
            <w:pPr>
              <w:pStyle w:val="ListParagraph"/>
              <w:numPr>
                <w:ilvl w:val="0"/>
                <w:numId w:val="63"/>
              </w:numPr>
              <w:spacing w:after="80"/>
              <w:rPr>
                <w:rFonts w:cs="Times New Roman"/>
                <w:color w:val="000000" w:themeColor="text1"/>
                <w:szCs w:val="24"/>
              </w:rPr>
            </w:pPr>
            <w:r w:rsidRPr="00AA05C8">
              <w:rPr>
                <w:rFonts w:cs="Times New Roman"/>
                <w:color w:val="000000" w:themeColor="text1"/>
                <w:szCs w:val="24"/>
              </w:rPr>
              <w:t xml:space="preserve">Hệ thống cập nhật vai trò mới vào CSDL và áp dụng bộ quyền tương ứng. </w:t>
            </w:r>
          </w:p>
          <w:p w14:paraId="529E0691" w14:textId="77777777" w:rsidR="00691941" w:rsidRDefault="00691941" w:rsidP="00691941">
            <w:pPr>
              <w:pStyle w:val="ListParagraph"/>
              <w:numPr>
                <w:ilvl w:val="0"/>
                <w:numId w:val="63"/>
              </w:numPr>
              <w:spacing w:after="80"/>
              <w:rPr>
                <w:rFonts w:cs="Times New Roman"/>
                <w:color w:val="000000" w:themeColor="text1"/>
                <w:szCs w:val="24"/>
              </w:rPr>
            </w:pPr>
            <w:r w:rsidRPr="00AA05C8">
              <w:rPr>
                <w:rFonts w:cs="Times New Roman"/>
                <w:color w:val="000000" w:themeColor="text1"/>
                <w:szCs w:val="24"/>
              </w:rPr>
              <w:t xml:space="preserve">Hệ thống vô hiệu hóa JWT token hiện tại của tài khoản đó, buộc đăng nhập lại để tải quyền mới. </w:t>
            </w:r>
          </w:p>
          <w:p w14:paraId="365EA492" w14:textId="7471F3AC" w:rsidR="00691941" w:rsidRPr="00691941" w:rsidRDefault="00691941" w:rsidP="00691941">
            <w:pPr>
              <w:pStyle w:val="ListParagraph"/>
              <w:numPr>
                <w:ilvl w:val="0"/>
                <w:numId w:val="63"/>
              </w:numPr>
              <w:spacing w:after="80"/>
              <w:rPr>
                <w:rFonts w:cs="Times New Roman"/>
                <w:color w:val="000000" w:themeColor="text1"/>
                <w:szCs w:val="24"/>
              </w:rPr>
            </w:pPr>
            <w:r w:rsidRPr="00691941">
              <w:rPr>
                <w:rFonts w:cs="Times New Roman"/>
                <w:color w:val="000000" w:themeColor="text1"/>
                <w:szCs w:val="24"/>
              </w:rPr>
              <w:t>Hệ thống hiển thị thông báo thành công và cập nhật lại danh sách tài khoản.</w:t>
            </w:r>
          </w:p>
        </w:tc>
      </w:tr>
      <w:tr w:rsidR="001F7E5E" w:rsidRPr="002361B3" w14:paraId="19F5E7DC" w14:textId="77777777">
        <w:trPr>
          <w:jc w:val="center"/>
        </w:trPr>
        <w:tc>
          <w:tcPr>
            <w:tcW w:w="2880" w:type="dxa"/>
            <w:gridSpan w:val="3"/>
            <w:tcMar>
              <w:top w:w="120" w:type="dxa"/>
              <w:left w:w="150" w:type="dxa"/>
              <w:bottom w:w="120" w:type="dxa"/>
              <w:right w:w="150" w:type="dxa"/>
            </w:tcMar>
          </w:tcPr>
          <w:p w14:paraId="06CB61F2" w14:textId="78847D46" w:rsidR="001F7E5E" w:rsidRPr="002361B3" w:rsidRDefault="00000000">
            <w:pPr>
              <w:spacing w:after="80"/>
              <w:rPr>
                <w:rFonts w:cs="Times New Roman"/>
                <w:color w:val="000000" w:themeColor="text1"/>
                <w:szCs w:val="24"/>
              </w:rPr>
            </w:pPr>
            <w:r w:rsidRPr="002361B3">
              <w:rPr>
                <w:rFonts w:cs="Times New Roman"/>
                <w:b/>
                <w:color w:val="000000" w:themeColor="text1"/>
                <w:szCs w:val="24"/>
              </w:rPr>
              <w:lastRenderedPageBreak/>
              <w:t>Các dòng sự kiện ngoại lệ</w:t>
            </w:r>
          </w:p>
          <w:p w14:paraId="26BBDB72" w14:textId="0F25E8B8" w:rsidR="00D7180B" w:rsidRPr="00D7180B" w:rsidRDefault="00D7180B" w:rsidP="00D7180B">
            <w:pPr>
              <w:spacing w:after="80"/>
              <w:rPr>
                <w:rFonts w:cs="Times New Roman"/>
                <w:color w:val="000000" w:themeColor="text1"/>
                <w:szCs w:val="24"/>
              </w:rPr>
            </w:pPr>
            <w:r w:rsidRPr="00D7180B">
              <w:rPr>
                <w:rFonts w:cs="Times New Roman"/>
                <w:color w:val="000000" w:themeColor="text1"/>
                <w:szCs w:val="24"/>
              </w:rPr>
              <w:t xml:space="preserve">2a. Kết nối CSDL bị gián đoạn: Hệ thống hiển thị thông báo lỗi: </w:t>
            </w:r>
            <w:r w:rsidR="00AC0E90">
              <w:rPr>
                <w:rFonts w:cs="Times New Roman"/>
                <w:color w:val="000000" w:themeColor="text1"/>
                <w:szCs w:val="24"/>
              </w:rPr>
              <w:t>“</w:t>
            </w:r>
            <w:r w:rsidRPr="00D7180B">
              <w:rPr>
                <w:rFonts w:cs="Times New Roman"/>
                <w:color w:val="000000" w:themeColor="text1"/>
                <w:szCs w:val="24"/>
              </w:rPr>
              <w:t>Không thể tải danh sách tài khoản lúc này. Vui lòng thử lại sau!</w:t>
            </w:r>
            <w:r w:rsidR="00AC0E90">
              <w:rPr>
                <w:rFonts w:cs="Times New Roman"/>
                <w:color w:val="000000" w:themeColor="text1"/>
                <w:szCs w:val="24"/>
              </w:rPr>
              <w:t>”</w:t>
            </w:r>
            <w:r w:rsidRPr="00D7180B">
              <w:rPr>
                <w:rFonts w:cs="Times New Roman"/>
                <w:color w:val="000000" w:themeColor="text1"/>
                <w:szCs w:val="24"/>
              </w:rPr>
              <w:t xml:space="preserve"> và ghi log lỗi hệ thống.</w:t>
            </w:r>
          </w:p>
          <w:p w14:paraId="13D3D035" w14:textId="2910A9F3" w:rsidR="001F7E5E" w:rsidRDefault="00D94E95">
            <w:pPr>
              <w:spacing w:after="80"/>
              <w:rPr>
                <w:rFonts w:cs="Times New Roman"/>
                <w:color w:val="000000" w:themeColor="text1"/>
                <w:szCs w:val="24"/>
              </w:rPr>
            </w:pPr>
            <w:r w:rsidRPr="00D94E95">
              <w:rPr>
                <w:rFonts w:cs="Times New Roman"/>
                <w:color w:val="000000" w:themeColor="text1"/>
                <w:szCs w:val="24"/>
              </w:rPr>
              <w:t>S2-</w:t>
            </w:r>
            <w:r w:rsidR="00480067">
              <w:rPr>
                <w:rFonts w:cs="Times New Roman"/>
                <w:color w:val="000000" w:themeColor="text1"/>
                <w:szCs w:val="24"/>
              </w:rPr>
              <w:t>2</w:t>
            </w:r>
            <w:r w:rsidRPr="00D94E95">
              <w:rPr>
                <w:rFonts w:cs="Times New Roman"/>
                <w:color w:val="000000" w:themeColor="text1"/>
                <w:szCs w:val="24"/>
              </w:rPr>
              <w:t>a</w:t>
            </w:r>
            <w:r w:rsidRPr="00D03276">
              <w:rPr>
                <w:rFonts w:cs="Times New Roman"/>
                <w:color w:val="000000" w:themeColor="text1"/>
                <w:szCs w:val="24"/>
              </w:rPr>
              <w:t xml:space="preserve">. </w:t>
            </w:r>
            <w:r w:rsidR="00D03276" w:rsidRPr="00D03276">
              <w:rPr>
                <w:rFonts w:cs="Times New Roman"/>
                <w:color w:val="000000" w:themeColor="text1"/>
                <w:szCs w:val="24"/>
              </w:rPr>
              <w:t xml:space="preserve">Quản lý nhấn </w:t>
            </w:r>
            <w:r w:rsidR="00AC0E90">
              <w:rPr>
                <w:rFonts w:cs="Times New Roman"/>
                <w:color w:val="000000" w:themeColor="text1"/>
                <w:szCs w:val="24"/>
              </w:rPr>
              <w:t>“</w:t>
            </w:r>
            <w:r w:rsidR="00D03276" w:rsidRPr="00D03276">
              <w:rPr>
                <w:rFonts w:cs="Times New Roman"/>
                <w:color w:val="000000" w:themeColor="text1"/>
                <w:szCs w:val="24"/>
              </w:rPr>
              <w:t>Lưu</w:t>
            </w:r>
            <w:r w:rsidR="00AC0E90">
              <w:rPr>
                <w:rFonts w:cs="Times New Roman"/>
                <w:color w:val="000000" w:themeColor="text1"/>
                <w:szCs w:val="24"/>
              </w:rPr>
              <w:t>”</w:t>
            </w:r>
            <w:r w:rsidR="00D03276" w:rsidRPr="00D03276">
              <w:rPr>
                <w:rFonts w:cs="Times New Roman"/>
                <w:color w:val="000000" w:themeColor="text1"/>
                <w:szCs w:val="24"/>
              </w:rPr>
              <w:t xml:space="preserve"> khi còn trống một hoặc nhiều trường bắt buộc</w:t>
            </w:r>
            <w:r w:rsidR="00D03276" w:rsidRPr="00D03276">
              <w:rPr>
                <w:rFonts w:cs="Times New Roman"/>
                <w:b/>
                <w:bCs/>
                <w:color w:val="000000" w:themeColor="text1"/>
                <w:szCs w:val="24"/>
              </w:rPr>
              <w:t>:</w:t>
            </w:r>
            <w:r w:rsidR="00D03276" w:rsidRPr="00D03276">
              <w:rPr>
                <w:rFonts w:cs="Times New Roman"/>
                <w:color w:val="000000" w:themeColor="text1"/>
                <w:szCs w:val="24"/>
              </w:rPr>
              <w:t xml:space="preserve"> Hệ thống hiển thị thông báo lỗi tại các trường bị bỏ trống, yêu cầu điền đầy đủ trước khi tiếp tục.</w:t>
            </w:r>
          </w:p>
          <w:p w14:paraId="61F9E48F" w14:textId="015ACCFD" w:rsidR="00D94E95" w:rsidRDefault="00D94E95">
            <w:pPr>
              <w:spacing w:after="80"/>
              <w:rPr>
                <w:rFonts w:cs="Times New Roman"/>
                <w:color w:val="000000" w:themeColor="text1"/>
                <w:szCs w:val="24"/>
              </w:rPr>
            </w:pPr>
            <w:r w:rsidRPr="00D94E95">
              <w:rPr>
                <w:rFonts w:cs="Times New Roman"/>
                <w:color w:val="000000" w:themeColor="text1"/>
                <w:szCs w:val="24"/>
              </w:rPr>
              <w:t>S3-</w:t>
            </w:r>
            <w:r w:rsidR="00295849">
              <w:rPr>
                <w:rFonts w:cs="Times New Roman"/>
                <w:color w:val="000000" w:themeColor="text1"/>
                <w:szCs w:val="24"/>
              </w:rPr>
              <w:t>4</w:t>
            </w:r>
            <w:r w:rsidRPr="00D94E95">
              <w:rPr>
                <w:rFonts w:cs="Times New Roman"/>
                <w:color w:val="000000" w:themeColor="text1"/>
                <w:szCs w:val="24"/>
              </w:rPr>
              <w:t xml:space="preserve">a. Quản lý thay đổi trạng thái tài khoản thành </w:t>
            </w:r>
            <w:r w:rsidR="00AC0E90">
              <w:rPr>
                <w:rFonts w:cs="Times New Roman"/>
                <w:color w:val="000000" w:themeColor="text1"/>
                <w:szCs w:val="24"/>
              </w:rPr>
              <w:t>“</w:t>
            </w:r>
            <w:r w:rsidRPr="00D94E95">
              <w:rPr>
                <w:rFonts w:cs="Times New Roman"/>
                <w:color w:val="000000" w:themeColor="text1"/>
                <w:szCs w:val="24"/>
              </w:rPr>
              <w:t>Bị khóa</w:t>
            </w:r>
            <w:r w:rsidR="00AC0E90">
              <w:rPr>
                <w:rFonts w:cs="Times New Roman"/>
                <w:color w:val="000000" w:themeColor="text1"/>
                <w:szCs w:val="24"/>
              </w:rPr>
              <w:t>”</w:t>
            </w:r>
            <w:r w:rsidRPr="00D94E95">
              <w:rPr>
                <w:rFonts w:cs="Times New Roman"/>
                <w:color w:val="000000" w:themeColor="text1"/>
                <w:szCs w:val="24"/>
              </w:rPr>
              <w:t>: Hệ thống lập tức vô hiệu hóa JWT token của tài khoản đó (nếu đang đăng nhập) và đăng xuất họ khỏi hệ thống ngay lập tức.</w:t>
            </w:r>
          </w:p>
          <w:p w14:paraId="437927BA" w14:textId="2BFC7ACB" w:rsidR="00D94E95" w:rsidRPr="002361B3" w:rsidRDefault="00D94E95">
            <w:pPr>
              <w:spacing w:after="80"/>
              <w:rPr>
                <w:rFonts w:cs="Times New Roman"/>
                <w:color w:val="000000" w:themeColor="text1"/>
                <w:szCs w:val="24"/>
              </w:rPr>
            </w:pPr>
            <w:r w:rsidRPr="00D94E95">
              <w:rPr>
                <w:rFonts w:cs="Times New Roman"/>
                <w:color w:val="000000" w:themeColor="text1"/>
                <w:szCs w:val="24"/>
              </w:rPr>
              <w:t>S4-</w:t>
            </w:r>
            <w:r w:rsidR="00851E10">
              <w:rPr>
                <w:rFonts w:cs="Times New Roman"/>
                <w:color w:val="000000" w:themeColor="text1"/>
                <w:szCs w:val="24"/>
              </w:rPr>
              <w:t>2</w:t>
            </w:r>
            <w:r w:rsidRPr="00D94E95">
              <w:rPr>
                <w:rFonts w:cs="Times New Roman"/>
                <w:color w:val="000000" w:themeColor="text1"/>
                <w:szCs w:val="24"/>
              </w:rPr>
              <w:t xml:space="preserve">a. Quản lý cố tình xóa tài khoản của chính mình: Hệ thống nhận diện ID trùng khớp, từ chối thao tác và hiển thị cảnh báo: </w:t>
            </w:r>
            <w:r w:rsidR="00AC0E90">
              <w:rPr>
                <w:rFonts w:cs="Times New Roman"/>
                <w:color w:val="000000" w:themeColor="text1"/>
                <w:szCs w:val="24"/>
              </w:rPr>
              <w:t>“</w:t>
            </w:r>
            <w:r w:rsidRPr="00D94E95">
              <w:rPr>
                <w:rFonts w:cs="Times New Roman"/>
                <w:color w:val="000000" w:themeColor="text1"/>
                <w:szCs w:val="24"/>
              </w:rPr>
              <w:t>Bạn không thể tự xóa tài khoản của chính mình đang đăng nhập!</w:t>
            </w:r>
            <w:r w:rsidR="00AC0E90">
              <w:rPr>
                <w:rFonts w:cs="Times New Roman"/>
                <w:color w:val="000000" w:themeColor="text1"/>
                <w:szCs w:val="24"/>
              </w:rPr>
              <w:t>”</w:t>
            </w:r>
          </w:p>
        </w:tc>
      </w:tr>
    </w:tbl>
    <w:p w14:paraId="27CD4489" w14:textId="75146492" w:rsidR="001F7E5E" w:rsidRPr="002361B3" w:rsidRDefault="001F7E5E">
      <w:pPr>
        <w:rPr>
          <w:rFonts w:cs="Times New Roman"/>
          <w:color w:val="000000" w:themeColor="text1"/>
          <w:szCs w:val="24"/>
        </w:rPr>
      </w:pPr>
    </w:p>
    <w:p w14:paraId="08CAFBE9" w14:textId="304B1FF3" w:rsidR="001F7E5E" w:rsidRPr="002361B3" w:rsidRDefault="004B7551" w:rsidP="00F83A4A">
      <w:pPr>
        <w:pStyle w:val="Heading1"/>
      </w:pPr>
      <w:r>
        <w:t>6</w:t>
      </w:r>
      <w:r w:rsidRPr="002361B3">
        <w:t>. UC</w:t>
      </w:r>
      <w:r>
        <w:t>6</w:t>
      </w:r>
      <w:r w:rsidRPr="002361B3">
        <w:t xml:space="preserve"> - Đặc tả Use Case: Quản lý tòa nhà</w:t>
      </w:r>
    </w:p>
    <w:tbl>
      <w:tblPr>
        <w:tblStyle w:val="TableGrid"/>
        <w:tblW w:w="0" w:type="auto"/>
        <w:jc w:val="center"/>
        <w:tblLook w:val="04A0" w:firstRow="1" w:lastRow="0" w:firstColumn="1" w:lastColumn="0" w:noHBand="0" w:noVBand="1"/>
      </w:tblPr>
      <w:tblGrid>
        <w:gridCol w:w="3884"/>
        <w:gridCol w:w="2589"/>
        <w:gridCol w:w="2877"/>
      </w:tblGrid>
      <w:tr w:rsidR="001F7E5E" w:rsidRPr="002361B3" w14:paraId="03851552" w14:textId="77777777">
        <w:trPr>
          <w:jc w:val="center"/>
        </w:trPr>
        <w:tc>
          <w:tcPr>
            <w:tcW w:w="3888" w:type="dxa"/>
            <w:tcMar>
              <w:top w:w="120" w:type="dxa"/>
              <w:left w:w="150" w:type="dxa"/>
              <w:bottom w:w="120" w:type="dxa"/>
              <w:right w:w="150" w:type="dxa"/>
            </w:tcMar>
          </w:tcPr>
          <w:p w14:paraId="6E2EDFB3"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Tên Use Case: </w:t>
            </w:r>
          </w:p>
          <w:p w14:paraId="1748CFDD"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Quản lý tòa nhà</w:t>
            </w:r>
          </w:p>
        </w:tc>
        <w:tc>
          <w:tcPr>
            <w:tcW w:w="2592" w:type="dxa"/>
            <w:tcMar>
              <w:top w:w="120" w:type="dxa"/>
              <w:left w:w="150" w:type="dxa"/>
              <w:bottom w:w="120" w:type="dxa"/>
              <w:right w:w="150" w:type="dxa"/>
            </w:tcMar>
          </w:tcPr>
          <w:p w14:paraId="5F5B123F"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ID: </w:t>
            </w:r>
          </w:p>
          <w:p w14:paraId="43D7E73C" w14:textId="387AFECE" w:rsidR="001F7E5E" w:rsidRPr="002361B3" w:rsidRDefault="00000000">
            <w:pPr>
              <w:spacing w:after="80"/>
              <w:rPr>
                <w:rFonts w:cs="Times New Roman"/>
                <w:color w:val="000000" w:themeColor="text1"/>
                <w:szCs w:val="24"/>
              </w:rPr>
            </w:pPr>
            <w:r w:rsidRPr="002361B3">
              <w:rPr>
                <w:rFonts w:cs="Times New Roman"/>
                <w:color w:val="000000" w:themeColor="text1"/>
                <w:szCs w:val="24"/>
              </w:rPr>
              <w:t>UC</w:t>
            </w:r>
            <w:r w:rsidR="00A713F5">
              <w:rPr>
                <w:rFonts w:cs="Times New Roman"/>
                <w:color w:val="000000" w:themeColor="text1"/>
                <w:szCs w:val="24"/>
              </w:rPr>
              <w:t>06</w:t>
            </w:r>
          </w:p>
        </w:tc>
        <w:tc>
          <w:tcPr>
            <w:tcW w:w="2880" w:type="dxa"/>
            <w:tcMar>
              <w:top w:w="120" w:type="dxa"/>
              <w:left w:w="150" w:type="dxa"/>
              <w:bottom w:w="120" w:type="dxa"/>
              <w:right w:w="150" w:type="dxa"/>
            </w:tcMar>
          </w:tcPr>
          <w:p w14:paraId="4CCEB54C"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Mức quan trọng: </w:t>
            </w:r>
          </w:p>
          <w:p w14:paraId="310E0FE8"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Cao</w:t>
            </w:r>
          </w:p>
        </w:tc>
      </w:tr>
      <w:tr w:rsidR="001F7E5E" w:rsidRPr="002361B3" w14:paraId="30903577" w14:textId="77777777">
        <w:trPr>
          <w:jc w:val="center"/>
        </w:trPr>
        <w:tc>
          <w:tcPr>
            <w:tcW w:w="3888" w:type="dxa"/>
            <w:tcMar>
              <w:top w:w="120" w:type="dxa"/>
              <w:left w:w="150" w:type="dxa"/>
              <w:bottom w:w="120" w:type="dxa"/>
              <w:right w:w="150" w:type="dxa"/>
            </w:tcMar>
          </w:tcPr>
          <w:p w14:paraId="238F9CB2"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Tác nhân chính: </w:t>
            </w:r>
          </w:p>
          <w:p w14:paraId="577B0B17"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Quản lý</w:t>
            </w:r>
          </w:p>
        </w:tc>
        <w:tc>
          <w:tcPr>
            <w:tcW w:w="2880" w:type="dxa"/>
            <w:gridSpan w:val="2"/>
            <w:tcMar>
              <w:top w:w="120" w:type="dxa"/>
              <w:left w:w="150" w:type="dxa"/>
              <w:bottom w:w="120" w:type="dxa"/>
              <w:right w:w="150" w:type="dxa"/>
            </w:tcMar>
          </w:tcPr>
          <w:p w14:paraId="26655490"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Loại Use Case: </w:t>
            </w:r>
          </w:p>
          <w:p w14:paraId="1869DEAC"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Chính</w:t>
            </w:r>
          </w:p>
        </w:tc>
      </w:tr>
      <w:tr w:rsidR="001F7E5E" w:rsidRPr="002361B3" w14:paraId="7445F599" w14:textId="77777777">
        <w:trPr>
          <w:jc w:val="center"/>
        </w:trPr>
        <w:tc>
          <w:tcPr>
            <w:tcW w:w="2880" w:type="dxa"/>
            <w:gridSpan w:val="3"/>
            <w:tcMar>
              <w:top w:w="120" w:type="dxa"/>
              <w:left w:w="150" w:type="dxa"/>
              <w:bottom w:w="120" w:type="dxa"/>
              <w:right w:w="150" w:type="dxa"/>
            </w:tcMar>
          </w:tcPr>
          <w:p w14:paraId="275FECED" w14:textId="68B0A2E3" w:rsidR="001F7E5E" w:rsidRPr="002361B3" w:rsidRDefault="00000000">
            <w:pPr>
              <w:spacing w:after="80"/>
              <w:rPr>
                <w:rFonts w:cs="Times New Roman"/>
                <w:color w:val="000000" w:themeColor="text1"/>
                <w:szCs w:val="24"/>
              </w:rPr>
            </w:pPr>
            <w:r w:rsidRPr="002361B3">
              <w:rPr>
                <w:rFonts w:cs="Times New Roman"/>
                <w:b/>
                <w:color w:val="000000" w:themeColor="text1"/>
                <w:szCs w:val="24"/>
              </w:rPr>
              <w:lastRenderedPageBreak/>
              <w:t>Người liên quan và công việc quan tâm:</w:t>
            </w:r>
          </w:p>
          <w:p w14:paraId="2610F9A5"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Quản lý: Cần lưu trữ và theo dõi thông tin cơ sở hạ tầng các tòa nhà chung cư/căn hộ dịch vụ đang vận hành để từ đó quản lý các phòng.</w:t>
            </w:r>
          </w:p>
        </w:tc>
      </w:tr>
      <w:tr w:rsidR="001F7E5E" w:rsidRPr="002361B3" w14:paraId="22F53357" w14:textId="77777777">
        <w:trPr>
          <w:jc w:val="center"/>
        </w:trPr>
        <w:tc>
          <w:tcPr>
            <w:tcW w:w="2880" w:type="dxa"/>
            <w:gridSpan w:val="3"/>
            <w:tcMar>
              <w:top w:w="120" w:type="dxa"/>
              <w:left w:w="150" w:type="dxa"/>
              <w:bottom w:w="120" w:type="dxa"/>
              <w:right w:w="150" w:type="dxa"/>
            </w:tcMar>
          </w:tcPr>
          <w:p w14:paraId="3AEBD370"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Mô tả tóm tắt: </w:t>
            </w:r>
          </w:p>
          <w:p w14:paraId="041B360D"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Quản lý thực hiện các thao tác khai báo, chỉnh sửa thông tin mô tả chi tiết, địa chỉ, số tầng, số lượng phòng và các dịch vụ cơ bản của từng tòa nhà trong chuỗi vận hành.</w:t>
            </w:r>
          </w:p>
        </w:tc>
      </w:tr>
      <w:tr w:rsidR="001F7E5E" w:rsidRPr="002361B3" w14:paraId="044ABE46" w14:textId="77777777">
        <w:trPr>
          <w:jc w:val="center"/>
        </w:trPr>
        <w:tc>
          <w:tcPr>
            <w:tcW w:w="2880" w:type="dxa"/>
            <w:gridSpan w:val="3"/>
            <w:tcMar>
              <w:top w:w="120" w:type="dxa"/>
              <w:left w:w="150" w:type="dxa"/>
              <w:bottom w:w="120" w:type="dxa"/>
              <w:right w:w="150" w:type="dxa"/>
            </w:tcMar>
          </w:tcPr>
          <w:p w14:paraId="5635EAF9" w14:textId="2C8FABC3"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Ràng buộc: </w:t>
            </w:r>
            <w:r w:rsidRPr="002361B3">
              <w:rPr>
                <w:rFonts w:cs="Times New Roman"/>
                <w:color w:val="000000" w:themeColor="text1"/>
                <w:szCs w:val="24"/>
              </w:rPr>
              <w:t>Quản lý đã đăng nhập thành công vào hệ thống.</w:t>
            </w:r>
          </w:p>
          <w:p w14:paraId="6D84374F"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Loại: Ràng buộc hệ thống</w:t>
            </w:r>
          </w:p>
        </w:tc>
      </w:tr>
      <w:tr w:rsidR="001F7E5E" w:rsidRPr="002361B3" w14:paraId="53D9D23E" w14:textId="77777777">
        <w:trPr>
          <w:jc w:val="center"/>
        </w:trPr>
        <w:tc>
          <w:tcPr>
            <w:tcW w:w="2880" w:type="dxa"/>
            <w:gridSpan w:val="3"/>
            <w:tcMar>
              <w:top w:w="120" w:type="dxa"/>
              <w:left w:w="150" w:type="dxa"/>
              <w:bottom w:w="120" w:type="dxa"/>
              <w:right w:w="150" w:type="dxa"/>
            </w:tcMar>
          </w:tcPr>
          <w:p w14:paraId="42723E8C" w14:textId="1EBD1BF4" w:rsidR="001F7E5E" w:rsidRPr="002361B3" w:rsidRDefault="00000000">
            <w:pPr>
              <w:spacing w:after="80"/>
              <w:rPr>
                <w:rFonts w:cs="Times New Roman"/>
                <w:color w:val="000000" w:themeColor="text1"/>
                <w:szCs w:val="24"/>
              </w:rPr>
            </w:pPr>
            <w:r w:rsidRPr="002361B3">
              <w:rPr>
                <w:rFonts w:cs="Times New Roman"/>
                <w:b/>
                <w:color w:val="000000" w:themeColor="text1"/>
                <w:szCs w:val="24"/>
              </w:rPr>
              <w:t>Các mối quan hệ:</w:t>
            </w:r>
          </w:p>
          <w:p w14:paraId="33D666C3"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Kết hợp: Quản lý</w:t>
            </w:r>
          </w:p>
          <w:p w14:paraId="433121E1"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Bao hàm: Không có</w:t>
            </w:r>
          </w:p>
          <w:p w14:paraId="27E4EF10" w14:textId="74FE937E" w:rsidR="002C1077" w:rsidRDefault="00000000" w:rsidP="002C1077">
            <w:pPr>
              <w:spacing w:after="80"/>
              <w:rPr>
                <w:rFonts w:cs="Times New Roman"/>
                <w:color w:val="000000" w:themeColor="text1"/>
                <w:szCs w:val="24"/>
              </w:rPr>
            </w:pPr>
            <w:r w:rsidRPr="002361B3">
              <w:rPr>
                <w:rFonts w:cs="Times New Roman"/>
                <w:color w:val="000000" w:themeColor="text1"/>
                <w:szCs w:val="24"/>
              </w:rPr>
              <w:t xml:space="preserve">Mở rộng: </w:t>
            </w:r>
            <w:r w:rsidR="002C1077">
              <w:rPr>
                <w:rFonts w:cs="Times New Roman"/>
                <w:color w:val="000000" w:themeColor="text1"/>
                <w:szCs w:val="24"/>
              </w:rPr>
              <w:t>Tra cứu tòa nhà, Thêm tòa nhà, Sửa tòa nhà, Xóa tòa nhà</w:t>
            </w:r>
          </w:p>
          <w:p w14:paraId="08C049BF" w14:textId="01294912" w:rsidR="001F7E5E" w:rsidRPr="002361B3" w:rsidRDefault="00000000" w:rsidP="002C1077">
            <w:pPr>
              <w:spacing w:after="80"/>
              <w:rPr>
                <w:rFonts w:cs="Times New Roman"/>
                <w:color w:val="000000" w:themeColor="text1"/>
                <w:szCs w:val="24"/>
              </w:rPr>
            </w:pPr>
            <w:r w:rsidRPr="002361B3">
              <w:rPr>
                <w:rFonts w:cs="Times New Roman"/>
                <w:color w:val="000000" w:themeColor="text1"/>
                <w:szCs w:val="24"/>
              </w:rPr>
              <w:t>Tổng quát hóa: Không có</w:t>
            </w:r>
          </w:p>
        </w:tc>
      </w:tr>
      <w:tr w:rsidR="001F7E5E" w:rsidRPr="002361B3" w14:paraId="0E396152" w14:textId="77777777">
        <w:trPr>
          <w:jc w:val="center"/>
        </w:trPr>
        <w:tc>
          <w:tcPr>
            <w:tcW w:w="2880" w:type="dxa"/>
            <w:gridSpan w:val="3"/>
            <w:tcMar>
              <w:top w:w="120" w:type="dxa"/>
              <w:left w:w="150" w:type="dxa"/>
              <w:bottom w:w="120" w:type="dxa"/>
              <w:right w:w="150" w:type="dxa"/>
            </w:tcMar>
          </w:tcPr>
          <w:p w14:paraId="666374A8" w14:textId="57E61763" w:rsidR="001F7E5E" w:rsidRPr="002361B3" w:rsidRDefault="00000000">
            <w:pPr>
              <w:spacing w:after="80"/>
              <w:rPr>
                <w:rFonts w:cs="Times New Roman"/>
                <w:color w:val="000000" w:themeColor="text1"/>
                <w:szCs w:val="24"/>
              </w:rPr>
            </w:pPr>
            <w:r w:rsidRPr="002361B3">
              <w:rPr>
                <w:rFonts w:cs="Times New Roman"/>
                <w:b/>
                <w:color w:val="000000" w:themeColor="text1"/>
                <w:szCs w:val="24"/>
              </w:rPr>
              <w:t>Các dòng sự kiện tổng quát chính</w:t>
            </w:r>
          </w:p>
          <w:p w14:paraId="2893BC84" w14:textId="7639CC70" w:rsidR="00103A78" w:rsidRDefault="00103A78" w:rsidP="00103A78">
            <w:pPr>
              <w:pStyle w:val="ListParagraph"/>
              <w:numPr>
                <w:ilvl w:val="0"/>
                <w:numId w:val="69"/>
              </w:numPr>
              <w:spacing w:after="80"/>
              <w:rPr>
                <w:rFonts w:cs="Times New Roman"/>
                <w:color w:val="000000" w:themeColor="text1"/>
                <w:szCs w:val="24"/>
              </w:rPr>
            </w:pPr>
            <w:r w:rsidRPr="00D7180B">
              <w:rPr>
                <w:rFonts w:cs="Times New Roman"/>
                <w:color w:val="000000" w:themeColor="text1"/>
                <w:szCs w:val="24"/>
              </w:rPr>
              <w:t xml:space="preserve">Quản lý chọn mục </w:t>
            </w:r>
            <w:r w:rsidR="00AC0E90">
              <w:rPr>
                <w:rFonts w:cs="Times New Roman"/>
                <w:color w:val="000000" w:themeColor="text1"/>
                <w:szCs w:val="24"/>
              </w:rPr>
              <w:t>“</w:t>
            </w:r>
            <w:r w:rsidRPr="00103A78">
              <w:rPr>
                <w:rFonts w:cs="Times New Roman"/>
                <w:color w:val="000000" w:themeColor="text1"/>
                <w:szCs w:val="24"/>
              </w:rPr>
              <w:t>Quản lý tòa nhà</w:t>
            </w:r>
            <w:r w:rsidR="00AC0E90">
              <w:rPr>
                <w:rFonts w:cs="Times New Roman"/>
                <w:color w:val="000000" w:themeColor="text1"/>
                <w:szCs w:val="24"/>
              </w:rPr>
              <w:t>”</w:t>
            </w:r>
            <w:r w:rsidRPr="00103A78">
              <w:rPr>
                <w:rFonts w:cs="Times New Roman"/>
                <w:color w:val="000000" w:themeColor="text1"/>
                <w:szCs w:val="24"/>
              </w:rPr>
              <w:t xml:space="preserve"> </w:t>
            </w:r>
            <w:r w:rsidRPr="00D7180B">
              <w:rPr>
                <w:rFonts w:cs="Times New Roman"/>
                <w:color w:val="000000" w:themeColor="text1"/>
                <w:szCs w:val="24"/>
              </w:rPr>
              <w:t>trên menu điều hướng</w:t>
            </w:r>
            <w:r w:rsidRPr="00103A78">
              <w:rPr>
                <w:rFonts w:cs="Times New Roman"/>
                <w:color w:val="000000" w:themeColor="text1"/>
                <w:szCs w:val="24"/>
              </w:rPr>
              <w:t xml:space="preserve">. </w:t>
            </w:r>
          </w:p>
          <w:p w14:paraId="24A9BD89" w14:textId="535D6367" w:rsidR="0046449B" w:rsidRPr="00103A78" w:rsidRDefault="00200E78" w:rsidP="00103A78">
            <w:pPr>
              <w:pStyle w:val="ListParagraph"/>
              <w:numPr>
                <w:ilvl w:val="0"/>
                <w:numId w:val="69"/>
              </w:numPr>
              <w:spacing w:after="80"/>
              <w:rPr>
                <w:rFonts w:cs="Times New Roman"/>
                <w:color w:val="000000" w:themeColor="text1"/>
                <w:szCs w:val="24"/>
              </w:rPr>
            </w:pPr>
            <w:r w:rsidRPr="00200E78">
              <w:rPr>
                <w:rFonts w:cs="Times New Roman"/>
                <w:color w:val="000000" w:themeColor="text1"/>
                <w:szCs w:val="24"/>
              </w:rPr>
              <w:t xml:space="preserve">Hệ thống truy vấn CSDL và hiển thị danh sách tất cả </w:t>
            </w:r>
            <w:r>
              <w:rPr>
                <w:rFonts w:cs="Times New Roman"/>
                <w:color w:val="000000" w:themeColor="text1"/>
                <w:szCs w:val="24"/>
              </w:rPr>
              <w:t xml:space="preserve">tòa nhà </w:t>
            </w:r>
            <w:r w:rsidRPr="00200E78">
              <w:rPr>
                <w:rFonts w:cs="Times New Roman"/>
                <w:color w:val="000000" w:themeColor="text1"/>
                <w:szCs w:val="24"/>
              </w:rPr>
              <w:t xml:space="preserve">dưới dạng bảng dữ liệu, phân trang 10 </w:t>
            </w:r>
            <w:r w:rsidR="00A466E1">
              <w:rPr>
                <w:rFonts w:cs="Times New Roman"/>
                <w:color w:val="000000" w:themeColor="text1"/>
                <w:szCs w:val="24"/>
              </w:rPr>
              <w:t>tòa nhà</w:t>
            </w:r>
            <w:r w:rsidRPr="00200E78">
              <w:rPr>
                <w:rFonts w:cs="Times New Roman"/>
                <w:color w:val="000000" w:themeColor="text1"/>
                <w:szCs w:val="24"/>
              </w:rPr>
              <w:t>/trang.</w:t>
            </w:r>
          </w:p>
          <w:p w14:paraId="7F37DC1B" w14:textId="14E65B2A" w:rsidR="00103A78" w:rsidRPr="00103A78" w:rsidRDefault="00103A78" w:rsidP="00103A78">
            <w:pPr>
              <w:pStyle w:val="ListParagraph"/>
              <w:numPr>
                <w:ilvl w:val="0"/>
                <w:numId w:val="69"/>
              </w:numPr>
              <w:spacing w:after="80"/>
              <w:rPr>
                <w:rFonts w:cs="Times New Roman"/>
                <w:color w:val="000000" w:themeColor="text1"/>
                <w:szCs w:val="24"/>
              </w:rPr>
            </w:pPr>
            <w:r w:rsidRPr="00103A78">
              <w:rPr>
                <w:rFonts w:cs="Times New Roman"/>
                <w:color w:val="000000" w:themeColor="text1"/>
                <w:szCs w:val="24"/>
              </w:rPr>
              <w:t xml:space="preserve">Quản lý chọn thao tác cần thực hiện: </w:t>
            </w:r>
          </w:p>
          <w:p w14:paraId="1D03ED13" w14:textId="483FAA56" w:rsidR="00103A78" w:rsidRDefault="008F0373" w:rsidP="00787C76">
            <w:pPr>
              <w:pStyle w:val="ListParagraph"/>
              <w:numPr>
                <w:ilvl w:val="0"/>
                <w:numId w:val="70"/>
              </w:numPr>
              <w:spacing w:after="80"/>
              <w:ind w:left="1464"/>
              <w:rPr>
                <w:rFonts w:cs="Times New Roman"/>
                <w:color w:val="000000" w:themeColor="text1"/>
                <w:szCs w:val="24"/>
              </w:rPr>
            </w:pPr>
            <w:r>
              <w:t>Nhập từ khóa hoặc chọn bộ lọc để tìm kiếm</w:t>
            </w:r>
            <w:r w:rsidR="00891B87">
              <w:t xml:space="preserve"> tòa nhà</w:t>
            </w:r>
            <w:r>
              <w:t xml:space="preserve"> </w:t>
            </w:r>
            <w:r w:rsidR="00103A78">
              <w:rPr>
                <w:rFonts w:cs="Times New Roman"/>
                <w:color w:val="000000" w:themeColor="text1"/>
                <w:szCs w:val="24"/>
              </w:rPr>
              <w:t>thì thực hiện</w:t>
            </w:r>
            <w:r w:rsidR="00103A78" w:rsidRPr="00103A78">
              <w:rPr>
                <w:rFonts w:cs="Times New Roman"/>
                <w:color w:val="000000" w:themeColor="text1"/>
                <w:szCs w:val="24"/>
              </w:rPr>
              <w:t xml:space="preserve"> S1: </w:t>
            </w:r>
            <w:r w:rsidR="0046449B">
              <w:rPr>
                <w:rFonts w:cs="Times New Roman"/>
                <w:color w:val="000000" w:themeColor="text1"/>
                <w:szCs w:val="24"/>
              </w:rPr>
              <w:t>Tra cứu tòa nhà</w:t>
            </w:r>
          </w:p>
          <w:p w14:paraId="033C8CCB" w14:textId="4A971099" w:rsidR="0046449B" w:rsidRPr="0046449B" w:rsidRDefault="0046449B" w:rsidP="00787C76">
            <w:pPr>
              <w:pStyle w:val="ListParagraph"/>
              <w:numPr>
                <w:ilvl w:val="0"/>
                <w:numId w:val="70"/>
              </w:numPr>
              <w:spacing w:after="80"/>
              <w:ind w:left="1464"/>
              <w:rPr>
                <w:rFonts w:cs="Times New Roman"/>
                <w:color w:val="000000" w:themeColor="text1"/>
                <w:szCs w:val="24"/>
              </w:rPr>
            </w:pPr>
            <w:r w:rsidRPr="00103A78">
              <w:rPr>
                <w:rFonts w:cs="Times New Roman"/>
                <w:color w:val="000000" w:themeColor="text1"/>
                <w:szCs w:val="24"/>
              </w:rPr>
              <w:t xml:space="preserve">Nhấn </w:t>
            </w:r>
            <w:r w:rsidR="00AC0E90">
              <w:rPr>
                <w:rFonts w:cs="Times New Roman"/>
                <w:color w:val="000000" w:themeColor="text1"/>
                <w:szCs w:val="24"/>
              </w:rPr>
              <w:t>“</w:t>
            </w:r>
            <w:r w:rsidRPr="00103A78">
              <w:rPr>
                <w:rFonts w:cs="Times New Roman"/>
                <w:color w:val="000000" w:themeColor="text1"/>
                <w:szCs w:val="24"/>
              </w:rPr>
              <w:t>Thêm tòa nhà</w:t>
            </w:r>
            <w:r w:rsidR="00AC0E90">
              <w:rPr>
                <w:rFonts w:cs="Times New Roman"/>
                <w:color w:val="000000" w:themeColor="text1"/>
                <w:szCs w:val="24"/>
              </w:rPr>
              <w:t>”</w:t>
            </w:r>
            <w:r w:rsidRPr="00103A78">
              <w:rPr>
                <w:rFonts w:cs="Times New Roman"/>
                <w:color w:val="000000" w:themeColor="text1"/>
                <w:szCs w:val="24"/>
              </w:rPr>
              <w:t xml:space="preserve"> </w:t>
            </w:r>
            <w:r>
              <w:rPr>
                <w:rFonts w:cs="Times New Roman"/>
                <w:color w:val="000000" w:themeColor="text1"/>
                <w:szCs w:val="24"/>
              </w:rPr>
              <w:t>thì thực hiện</w:t>
            </w:r>
            <w:r w:rsidRPr="00103A78">
              <w:rPr>
                <w:rFonts w:cs="Times New Roman"/>
                <w:color w:val="000000" w:themeColor="text1"/>
                <w:szCs w:val="24"/>
              </w:rPr>
              <w:t xml:space="preserve"> S</w:t>
            </w:r>
            <w:r w:rsidR="00200E78">
              <w:rPr>
                <w:rFonts w:cs="Times New Roman"/>
                <w:color w:val="000000" w:themeColor="text1"/>
                <w:szCs w:val="24"/>
              </w:rPr>
              <w:t>2</w:t>
            </w:r>
            <w:r w:rsidRPr="00103A78">
              <w:rPr>
                <w:rFonts w:cs="Times New Roman"/>
                <w:color w:val="000000" w:themeColor="text1"/>
                <w:szCs w:val="24"/>
              </w:rPr>
              <w:t>: Thêm tòa nhà mới</w:t>
            </w:r>
          </w:p>
          <w:p w14:paraId="3AAAAFB8" w14:textId="39903531" w:rsidR="00103A78" w:rsidRPr="00103A78" w:rsidRDefault="00103A78" w:rsidP="00787C76">
            <w:pPr>
              <w:pStyle w:val="ListParagraph"/>
              <w:numPr>
                <w:ilvl w:val="0"/>
                <w:numId w:val="70"/>
              </w:numPr>
              <w:spacing w:after="80"/>
              <w:ind w:left="1464"/>
              <w:rPr>
                <w:rFonts w:cs="Times New Roman"/>
                <w:color w:val="000000" w:themeColor="text1"/>
                <w:szCs w:val="24"/>
              </w:rPr>
            </w:pPr>
            <w:r w:rsidRPr="00103A78">
              <w:rPr>
                <w:rFonts w:cs="Times New Roman"/>
                <w:color w:val="000000" w:themeColor="text1"/>
                <w:szCs w:val="24"/>
              </w:rPr>
              <w:t xml:space="preserve">Nhấn </w:t>
            </w:r>
            <w:r w:rsidR="00AC0E90">
              <w:rPr>
                <w:rFonts w:cs="Times New Roman"/>
                <w:color w:val="000000" w:themeColor="text1"/>
                <w:szCs w:val="24"/>
              </w:rPr>
              <w:t>“</w:t>
            </w:r>
            <w:r w:rsidRPr="00103A78">
              <w:rPr>
                <w:rFonts w:cs="Times New Roman"/>
                <w:color w:val="000000" w:themeColor="text1"/>
                <w:szCs w:val="24"/>
              </w:rPr>
              <w:t>Sửa</w:t>
            </w:r>
            <w:r w:rsidR="00AC0E90">
              <w:rPr>
                <w:rFonts w:cs="Times New Roman"/>
                <w:color w:val="000000" w:themeColor="text1"/>
                <w:szCs w:val="24"/>
              </w:rPr>
              <w:t>”</w:t>
            </w:r>
            <w:r w:rsidRPr="00103A78">
              <w:rPr>
                <w:rFonts w:cs="Times New Roman"/>
                <w:color w:val="000000" w:themeColor="text1"/>
                <w:szCs w:val="24"/>
              </w:rPr>
              <w:t xml:space="preserve"> trên tòa nhà cụ thể thì thực hiện S</w:t>
            </w:r>
            <w:r w:rsidR="00200E78">
              <w:rPr>
                <w:rFonts w:cs="Times New Roman"/>
                <w:color w:val="000000" w:themeColor="text1"/>
                <w:szCs w:val="24"/>
              </w:rPr>
              <w:t>3</w:t>
            </w:r>
            <w:r w:rsidRPr="00103A78">
              <w:rPr>
                <w:rFonts w:cs="Times New Roman"/>
                <w:color w:val="000000" w:themeColor="text1"/>
                <w:szCs w:val="24"/>
              </w:rPr>
              <w:t>: Sửa thông tin tòa nhà</w:t>
            </w:r>
          </w:p>
          <w:p w14:paraId="17CF7E9F" w14:textId="2C1D065F" w:rsidR="001F7E5E" w:rsidRPr="00103A78" w:rsidRDefault="00103A78" w:rsidP="00787C76">
            <w:pPr>
              <w:pStyle w:val="ListParagraph"/>
              <w:numPr>
                <w:ilvl w:val="0"/>
                <w:numId w:val="70"/>
              </w:numPr>
              <w:spacing w:after="80"/>
              <w:ind w:left="1464"/>
              <w:rPr>
                <w:rFonts w:cs="Times New Roman"/>
                <w:color w:val="000000" w:themeColor="text1"/>
                <w:szCs w:val="24"/>
              </w:rPr>
            </w:pPr>
            <w:r w:rsidRPr="00103A78">
              <w:rPr>
                <w:rFonts w:cs="Times New Roman"/>
                <w:color w:val="000000" w:themeColor="text1"/>
                <w:szCs w:val="24"/>
              </w:rPr>
              <w:t xml:space="preserve">Nhấn </w:t>
            </w:r>
            <w:r w:rsidR="00AC0E90">
              <w:rPr>
                <w:rFonts w:cs="Times New Roman"/>
                <w:color w:val="000000" w:themeColor="text1"/>
                <w:szCs w:val="24"/>
              </w:rPr>
              <w:t>“</w:t>
            </w:r>
            <w:r w:rsidRPr="00103A78">
              <w:rPr>
                <w:rFonts w:cs="Times New Roman"/>
                <w:color w:val="000000" w:themeColor="text1"/>
                <w:szCs w:val="24"/>
              </w:rPr>
              <w:t>Xóa</w:t>
            </w:r>
            <w:r w:rsidR="00AC0E90">
              <w:rPr>
                <w:rFonts w:cs="Times New Roman"/>
                <w:color w:val="000000" w:themeColor="text1"/>
                <w:szCs w:val="24"/>
              </w:rPr>
              <w:t>”</w:t>
            </w:r>
            <w:r w:rsidRPr="00103A78">
              <w:rPr>
                <w:rFonts w:cs="Times New Roman"/>
                <w:color w:val="000000" w:themeColor="text1"/>
                <w:szCs w:val="24"/>
              </w:rPr>
              <w:t xml:space="preserve"> trên tòa nhà cụ thể thì thực hiện S</w:t>
            </w:r>
            <w:r w:rsidR="00200E78">
              <w:rPr>
                <w:rFonts w:cs="Times New Roman"/>
                <w:color w:val="000000" w:themeColor="text1"/>
                <w:szCs w:val="24"/>
              </w:rPr>
              <w:t>4</w:t>
            </w:r>
            <w:r w:rsidRPr="00103A78">
              <w:rPr>
                <w:rFonts w:cs="Times New Roman"/>
                <w:color w:val="000000" w:themeColor="text1"/>
                <w:szCs w:val="24"/>
              </w:rPr>
              <w:t>: Xóa tòa nhà</w:t>
            </w:r>
          </w:p>
        </w:tc>
      </w:tr>
      <w:tr w:rsidR="001F7E5E" w:rsidRPr="002361B3" w14:paraId="176E0DA8" w14:textId="77777777">
        <w:trPr>
          <w:jc w:val="center"/>
        </w:trPr>
        <w:tc>
          <w:tcPr>
            <w:tcW w:w="2880" w:type="dxa"/>
            <w:gridSpan w:val="3"/>
            <w:tcMar>
              <w:top w:w="120" w:type="dxa"/>
              <w:left w:w="150" w:type="dxa"/>
              <w:bottom w:w="120" w:type="dxa"/>
              <w:right w:w="150" w:type="dxa"/>
            </w:tcMar>
          </w:tcPr>
          <w:p w14:paraId="4A574C2C" w14:textId="4DE176C6" w:rsidR="001F7E5E" w:rsidRDefault="00000000">
            <w:pPr>
              <w:spacing w:after="80"/>
              <w:rPr>
                <w:rFonts w:cs="Times New Roman"/>
                <w:b/>
                <w:color w:val="000000" w:themeColor="text1"/>
                <w:szCs w:val="24"/>
              </w:rPr>
            </w:pPr>
            <w:r w:rsidRPr="002361B3">
              <w:rPr>
                <w:rFonts w:cs="Times New Roman"/>
                <w:b/>
                <w:color w:val="000000" w:themeColor="text1"/>
                <w:szCs w:val="24"/>
              </w:rPr>
              <w:t>Các dòng sự kiện chi tiết chính</w:t>
            </w:r>
          </w:p>
          <w:p w14:paraId="26BF702A" w14:textId="77CD500C" w:rsidR="0084681F" w:rsidRDefault="0084681F">
            <w:pPr>
              <w:spacing w:after="80"/>
              <w:rPr>
                <w:rFonts w:cs="Times New Roman"/>
                <w:b/>
                <w:color w:val="000000" w:themeColor="text1"/>
                <w:szCs w:val="24"/>
              </w:rPr>
            </w:pPr>
            <w:r>
              <w:rPr>
                <w:rFonts w:cs="Times New Roman"/>
                <w:b/>
                <w:color w:val="000000" w:themeColor="text1"/>
                <w:szCs w:val="24"/>
              </w:rPr>
              <w:t>S1: Tra cứu tòa nhà</w:t>
            </w:r>
          </w:p>
          <w:p w14:paraId="63540955" w14:textId="7A831E95" w:rsidR="001D6FDA" w:rsidRPr="001D6FDA" w:rsidRDefault="001D6FDA" w:rsidP="001D6FDA">
            <w:pPr>
              <w:pStyle w:val="ListParagraph"/>
              <w:numPr>
                <w:ilvl w:val="0"/>
                <w:numId w:val="147"/>
              </w:numPr>
              <w:spacing w:after="80"/>
              <w:rPr>
                <w:rFonts w:cs="Times New Roman"/>
                <w:color w:val="000000" w:themeColor="text1"/>
                <w:szCs w:val="24"/>
              </w:rPr>
            </w:pPr>
            <w:r w:rsidRPr="001D6FDA">
              <w:rPr>
                <w:rFonts w:cs="Times New Roman"/>
                <w:color w:val="000000" w:themeColor="text1"/>
                <w:szCs w:val="24"/>
              </w:rPr>
              <w:t>Quản lý nhập từ khóa tìm kiếm (Tên tòa nhà, Mã tòa nhà, Địa chỉ) hoặc chọn bộ lọc</w:t>
            </w:r>
            <w:r w:rsidR="003830D0">
              <w:rPr>
                <w:rFonts w:cs="Times New Roman"/>
                <w:color w:val="000000" w:themeColor="text1"/>
                <w:szCs w:val="24"/>
              </w:rPr>
              <w:t>.</w:t>
            </w:r>
          </w:p>
          <w:p w14:paraId="233B34BF" w14:textId="77777777" w:rsidR="001D6FDA" w:rsidRDefault="001D6FDA" w:rsidP="001D6FDA">
            <w:pPr>
              <w:pStyle w:val="ListParagraph"/>
              <w:numPr>
                <w:ilvl w:val="0"/>
                <w:numId w:val="147"/>
              </w:numPr>
              <w:spacing w:after="80"/>
              <w:rPr>
                <w:rFonts w:cs="Times New Roman"/>
                <w:color w:val="000000" w:themeColor="text1"/>
                <w:szCs w:val="24"/>
              </w:rPr>
            </w:pPr>
            <w:r w:rsidRPr="001D6FDA">
              <w:rPr>
                <w:rFonts w:cs="Times New Roman"/>
                <w:color w:val="000000" w:themeColor="text1"/>
                <w:szCs w:val="24"/>
              </w:rPr>
              <w:t xml:space="preserve">Hệ thống lọc thời gian thực và cập nhật danh sách tòa nhà tương ứng với tiêu chí tìm kiếm. </w:t>
            </w:r>
          </w:p>
          <w:p w14:paraId="55203D08" w14:textId="20E330DC" w:rsidR="005D555E" w:rsidRPr="005D555E" w:rsidRDefault="005D555E" w:rsidP="005D555E">
            <w:pPr>
              <w:pStyle w:val="ListParagraph"/>
              <w:numPr>
                <w:ilvl w:val="0"/>
                <w:numId w:val="168"/>
              </w:numPr>
              <w:spacing w:after="80"/>
              <w:ind w:left="1464"/>
              <w:rPr>
                <w:rFonts w:cs="Times New Roman"/>
                <w:color w:val="000000" w:themeColor="text1"/>
                <w:szCs w:val="24"/>
              </w:rPr>
            </w:pPr>
            <w:r w:rsidRPr="005D555E">
              <w:rPr>
                <w:rFonts w:cs="Times New Roman"/>
                <w:color w:val="000000" w:themeColor="text1"/>
                <w:szCs w:val="24"/>
              </w:rPr>
              <w:t>Nếu không tìm thấy kết quả thì thực hiện S1a: Không tìm thấy kết quả</w:t>
            </w:r>
          </w:p>
          <w:p w14:paraId="4B279550" w14:textId="264366DA" w:rsidR="001D6FDA" w:rsidRDefault="00E41721" w:rsidP="001D6FDA">
            <w:pPr>
              <w:pStyle w:val="ListParagraph"/>
              <w:numPr>
                <w:ilvl w:val="0"/>
                <w:numId w:val="147"/>
              </w:numPr>
              <w:spacing w:after="80"/>
              <w:rPr>
                <w:rFonts w:cs="Times New Roman"/>
                <w:color w:val="000000" w:themeColor="text1"/>
                <w:szCs w:val="24"/>
              </w:rPr>
            </w:pPr>
            <w:r w:rsidRPr="00E41721">
              <w:rPr>
                <w:rFonts w:cs="Times New Roman"/>
                <w:color w:val="000000" w:themeColor="text1"/>
                <w:szCs w:val="24"/>
              </w:rPr>
              <w:t>Quản lý nhấn vào một tòa nhà cụ thể để xem thông tin chi tiết, hệ thống chuyển hướng sang màn hình Quản lý phòng được lọc sẵn theo tòa nhà đó.</w:t>
            </w:r>
          </w:p>
          <w:p w14:paraId="4B88F42A" w14:textId="316357AF" w:rsidR="00934D1B" w:rsidRPr="001D6FDA" w:rsidRDefault="00A328A9" w:rsidP="001D6FDA">
            <w:pPr>
              <w:spacing w:after="80"/>
              <w:rPr>
                <w:rFonts w:cs="Times New Roman"/>
                <w:color w:val="000000" w:themeColor="text1"/>
                <w:szCs w:val="24"/>
              </w:rPr>
            </w:pPr>
            <w:r w:rsidRPr="001D6FDA">
              <w:rPr>
                <w:rFonts w:cs="Times New Roman"/>
                <w:b/>
                <w:bCs/>
                <w:color w:val="000000" w:themeColor="text1"/>
                <w:szCs w:val="24"/>
              </w:rPr>
              <w:lastRenderedPageBreak/>
              <w:t>S1a:</w:t>
            </w:r>
            <w:r w:rsidRPr="001D6FDA">
              <w:rPr>
                <w:b/>
                <w:bCs/>
              </w:rPr>
              <w:t xml:space="preserve"> </w:t>
            </w:r>
            <w:r w:rsidRPr="001D6FDA">
              <w:rPr>
                <w:rFonts w:cs="Times New Roman"/>
                <w:b/>
                <w:bCs/>
                <w:color w:val="000000" w:themeColor="text1"/>
                <w:szCs w:val="24"/>
              </w:rPr>
              <w:t>Không tìm thấy kết quả</w:t>
            </w:r>
          </w:p>
          <w:p w14:paraId="1F504D04" w14:textId="18B391EA" w:rsidR="00A328A9" w:rsidRPr="00E37094" w:rsidRDefault="00A328A9" w:rsidP="00E37094">
            <w:pPr>
              <w:pStyle w:val="ListParagraph"/>
              <w:numPr>
                <w:ilvl w:val="0"/>
                <w:numId w:val="149"/>
              </w:numPr>
              <w:spacing w:after="80"/>
              <w:rPr>
                <w:rFonts w:cs="Times New Roman"/>
                <w:color w:val="000000" w:themeColor="text1"/>
                <w:szCs w:val="24"/>
              </w:rPr>
            </w:pPr>
            <w:r w:rsidRPr="00E37094">
              <w:rPr>
                <w:rFonts w:cs="Times New Roman"/>
                <w:color w:val="000000" w:themeColor="text1"/>
                <w:szCs w:val="24"/>
              </w:rPr>
              <w:t>Hệ thống hiển thị thông báo</w:t>
            </w:r>
            <w:r w:rsidRPr="00E41721">
              <w:rPr>
                <w:rFonts w:cs="Times New Roman"/>
                <w:color w:val="000000" w:themeColor="text1"/>
                <w:szCs w:val="24"/>
              </w:rPr>
              <w:t xml:space="preserve">: </w:t>
            </w:r>
            <w:r w:rsidR="00AC0E90">
              <w:rPr>
                <w:rFonts w:cs="Times New Roman"/>
                <w:color w:val="000000" w:themeColor="text1"/>
                <w:szCs w:val="24"/>
              </w:rPr>
              <w:t>“</w:t>
            </w:r>
            <w:r w:rsidRPr="00E41721">
              <w:rPr>
                <w:rFonts w:cs="Times New Roman"/>
                <w:color w:val="000000" w:themeColor="text1"/>
                <w:szCs w:val="24"/>
              </w:rPr>
              <w:t>Không tìm thấy tòa nhà phù hợp với tiêu chí tìm kiếm.</w:t>
            </w:r>
            <w:r w:rsidR="00AC0E90">
              <w:rPr>
                <w:rFonts w:cs="Times New Roman"/>
                <w:color w:val="000000" w:themeColor="text1"/>
                <w:szCs w:val="24"/>
              </w:rPr>
              <w:t>”</w:t>
            </w:r>
            <w:r w:rsidRPr="00E37094">
              <w:rPr>
                <w:rFonts w:cs="Times New Roman"/>
                <w:color w:val="000000" w:themeColor="text1"/>
                <w:szCs w:val="24"/>
              </w:rPr>
              <w:t xml:space="preserve"> </w:t>
            </w:r>
          </w:p>
          <w:p w14:paraId="44396310" w14:textId="44495825" w:rsidR="00A328A9" w:rsidRPr="00E37094" w:rsidRDefault="00A328A9" w:rsidP="00E37094">
            <w:pPr>
              <w:pStyle w:val="ListParagraph"/>
              <w:numPr>
                <w:ilvl w:val="0"/>
                <w:numId w:val="149"/>
              </w:numPr>
              <w:spacing w:after="80"/>
              <w:rPr>
                <w:rFonts w:cs="Times New Roman"/>
                <w:color w:val="000000" w:themeColor="text1"/>
                <w:szCs w:val="24"/>
              </w:rPr>
            </w:pPr>
            <w:r w:rsidRPr="00E37094">
              <w:rPr>
                <w:rFonts w:cs="Times New Roman"/>
                <w:color w:val="000000" w:themeColor="text1"/>
                <w:szCs w:val="24"/>
              </w:rPr>
              <w:t>Hệ thống giữ nguyên từ khóa tìm kiếm để Quản lý điều chỉnh lại tiêu chí tìm kiếm.</w:t>
            </w:r>
          </w:p>
          <w:p w14:paraId="56866F48" w14:textId="28F515FF" w:rsidR="00103A78" w:rsidRPr="00E37094" w:rsidRDefault="00103A78" w:rsidP="00103A78">
            <w:pPr>
              <w:spacing w:after="80"/>
              <w:rPr>
                <w:rFonts w:cs="Times New Roman"/>
                <w:b/>
                <w:bCs/>
                <w:color w:val="000000" w:themeColor="text1"/>
                <w:szCs w:val="24"/>
              </w:rPr>
            </w:pPr>
            <w:r w:rsidRPr="00E37094">
              <w:rPr>
                <w:rFonts w:cs="Times New Roman"/>
                <w:b/>
                <w:bCs/>
                <w:color w:val="000000" w:themeColor="text1"/>
                <w:szCs w:val="24"/>
              </w:rPr>
              <w:t>S</w:t>
            </w:r>
            <w:r w:rsidR="00E37094" w:rsidRPr="00E37094">
              <w:rPr>
                <w:rFonts w:cs="Times New Roman"/>
                <w:b/>
                <w:bCs/>
                <w:color w:val="000000" w:themeColor="text1"/>
                <w:szCs w:val="24"/>
              </w:rPr>
              <w:t>2</w:t>
            </w:r>
            <w:r w:rsidRPr="00E37094">
              <w:rPr>
                <w:rFonts w:cs="Times New Roman"/>
                <w:b/>
                <w:bCs/>
                <w:color w:val="000000" w:themeColor="text1"/>
                <w:szCs w:val="24"/>
              </w:rPr>
              <w:t>: Thêm tòa nhà mới</w:t>
            </w:r>
          </w:p>
          <w:p w14:paraId="7E680F1E" w14:textId="172BA660" w:rsidR="00103A78" w:rsidRPr="00103A78" w:rsidRDefault="00103A78" w:rsidP="007963B6">
            <w:pPr>
              <w:pStyle w:val="ListParagraph"/>
              <w:numPr>
                <w:ilvl w:val="0"/>
                <w:numId w:val="150"/>
              </w:numPr>
              <w:spacing w:after="80"/>
              <w:rPr>
                <w:rFonts w:cs="Times New Roman"/>
                <w:color w:val="000000" w:themeColor="text1"/>
                <w:szCs w:val="24"/>
              </w:rPr>
            </w:pPr>
            <w:r w:rsidRPr="00103A78">
              <w:rPr>
                <w:rFonts w:cs="Times New Roman"/>
                <w:color w:val="000000" w:themeColor="text1"/>
                <w:szCs w:val="24"/>
              </w:rPr>
              <w:t>Hệ thống hiển thị form nhập thông tin tòa nhà mới (Tên, Địa chỉ, Số tầng</w:t>
            </w:r>
            <w:r w:rsidR="003830D0">
              <w:rPr>
                <w:rFonts w:cs="Times New Roman"/>
                <w:color w:val="000000" w:themeColor="text1"/>
                <w:szCs w:val="24"/>
              </w:rPr>
              <w:t>, Hình ảnh</w:t>
            </w:r>
            <w:r w:rsidRPr="00103A78">
              <w:rPr>
                <w:rFonts w:cs="Times New Roman"/>
                <w:color w:val="000000" w:themeColor="text1"/>
                <w:szCs w:val="24"/>
              </w:rPr>
              <w:t>).</w:t>
            </w:r>
          </w:p>
          <w:p w14:paraId="7918FCAA" w14:textId="33A76DCF" w:rsidR="00103A78" w:rsidRPr="00103A78" w:rsidRDefault="00103A78" w:rsidP="007963B6">
            <w:pPr>
              <w:pStyle w:val="ListParagraph"/>
              <w:numPr>
                <w:ilvl w:val="0"/>
                <w:numId w:val="150"/>
              </w:numPr>
              <w:spacing w:after="80"/>
              <w:rPr>
                <w:rFonts w:cs="Times New Roman"/>
                <w:color w:val="000000" w:themeColor="text1"/>
                <w:szCs w:val="24"/>
              </w:rPr>
            </w:pPr>
            <w:r w:rsidRPr="00103A78">
              <w:rPr>
                <w:rFonts w:cs="Times New Roman"/>
                <w:color w:val="000000" w:themeColor="text1"/>
                <w:szCs w:val="24"/>
              </w:rPr>
              <w:t xml:space="preserve">Quản lý điền đầy đủ thông tin và nhấn </w:t>
            </w:r>
            <w:r w:rsidR="00AC0E90">
              <w:rPr>
                <w:rFonts w:cs="Times New Roman"/>
                <w:color w:val="000000" w:themeColor="text1"/>
                <w:szCs w:val="24"/>
              </w:rPr>
              <w:t>“</w:t>
            </w:r>
            <w:r w:rsidRPr="00103A78">
              <w:rPr>
                <w:rFonts w:cs="Times New Roman"/>
                <w:color w:val="000000" w:themeColor="text1"/>
                <w:szCs w:val="24"/>
              </w:rPr>
              <w:t>Lưu</w:t>
            </w:r>
            <w:r w:rsidR="00AC0E90">
              <w:rPr>
                <w:rFonts w:cs="Times New Roman"/>
                <w:color w:val="000000" w:themeColor="text1"/>
                <w:szCs w:val="24"/>
              </w:rPr>
              <w:t>”</w:t>
            </w:r>
            <w:r w:rsidRPr="00103A78">
              <w:rPr>
                <w:rFonts w:cs="Times New Roman"/>
                <w:color w:val="000000" w:themeColor="text1"/>
                <w:szCs w:val="24"/>
              </w:rPr>
              <w:t>.</w:t>
            </w:r>
          </w:p>
          <w:p w14:paraId="4EA1EEE2" w14:textId="23F4277E" w:rsidR="00103A78" w:rsidRDefault="00103A78" w:rsidP="007963B6">
            <w:pPr>
              <w:pStyle w:val="ListParagraph"/>
              <w:numPr>
                <w:ilvl w:val="0"/>
                <w:numId w:val="150"/>
              </w:numPr>
              <w:spacing w:after="80"/>
              <w:rPr>
                <w:rFonts w:cs="Times New Roman"/>
                <w:color w:val="000000" w:themeColor="text1"/>
                <w:szCs w:val="24"/>
              </w:rPr>
            </w:pPr>
            <w:r w:rsidRPr="00103A78">
              <w:rPr>
                <w:rFonts w:cs="Times New Roman"/>
                <w:color w:val="000000" w:themeColor="text1"/>
                <w:szCs w:val="24"/>
              </w:rPr>
              <w:t xml:space="preserve">Hệ thống kiểm tra tên và địa chỉ tòa nhà không bị trùng lặp. </w:t>
            </w:r>
          </w:p>
          <w:p w14:paraId="1559DFD9" w14:textId="4D66BF17" w:rsidR="00103A78" w:rsidRPr="00103A78" w:rsidRDefault="00103A78" w:rsidP="001D6FDA">
            <w:pPr>
              <w:pStyle w:val="ListParagraph"/>
              <w:numPr>
                <w:ilvl w:val="0"/>
                <w:numId w:val="151"/>
              </w:numPr>
              <w:spacing w:after="80"/>
              <w:ind w:left="1464"/>
              <w:rPr>
                <w:rFonts w:cs="Times New Roman"/>
                <w:color w:val="000000" w:themeColor="text1"/>
                <w:szCs w:val="24"/>
              </w:rPr>
            </w:pPr>
            <w:r w:rsidRPr="00103A78">
              <w:rPr>
                <w:rFonts w:cs="Times New Roman"/>
                <w:color w:val="000000" w:themeColor="text1"/>
                <w:szCs w:val="24"/>
              </w:rPr>
              <w:t xml:space="preserve">Nếu không hợp lệ </w:t>
            </w:r>
            <w:r>
              <w:rPr>
                <w:rFonts w:cs="Times New Roman"/>
                <w:color w:val="000000" w:themeColor="text1"/>
                <w:szCs w:val="24"/>
              </w:rPr>
              <w:t>thì thực hiện</w:t>
            </w:r>
            <w:r w:rsidRPr="00103A78">
              <w:rPr>
                <w:rFonts w:cs="Times New Roman"/>
                <w:color w:val="000000" w:themeColor="text1"/>
                <w:szCs w:val="24"/>
              </w:rPr>
              <w:t xml:space="preserve"> S2a: Thông tin </w:t>
            </w:r>
            <w:r w:rsidR="003E0145">
              <w:rPr>
                <w:rFonts w:cs="Times New Roman"/>
                <w:color w:val="000000" w:themeColor="text1"/>
                <w:szCs w:val="24"/>
              </w:rPr>
              <w:t xml:space="preserve">tòa nhà </w:t>
            </w:r>
            <w:r w:rsidRPr="00103A78">
              <w:rPr>
                <w:rFonts w:cs="Times New Roman"/>
                <w:color w:val="000000" w:themeColor="text1"/>
                <w:szCs w:val="24"/>
              </w:rPr>
              <w:t>không hợp lệ</w:t>
            </w:r>
          </w:p>
          <w:p w14:paraId="45475292" w14:textId="2A0A4267" w:rsidR="00103A78" w:rsidRPr="00103A78" w:rsidRDefault="00103A78" w:rsidP="007963B6">
            <w:pPr>
              <w:pStyle w:val="ListParagraph"/>
              <w:numPr>
                <w:ilvl w:val="0"/>
                <w:numId w:val="150"/>
              </w:numPr>
              <w:spacing w:after="80"/>
              <w:rPr>
                <w:rFonts w:cs="Times New Roman"/>
                <w:color w:val="000000" w:themeColor="text1"/>
                <w:szCs w:val="24"/>
              </w:rPr>
            </w:pPr>
            <w:r w:rsidRPr="00103A78">
              <w:rPr>
                <w:rFonts w:cs="Times New Roman"/>
                <w:color w:val="000000" w:themeColor="text1"/>
                <w:szCs w:val="24"/>
              </w:rPr>
              <w:t>Hệ thống lưu bản ghi tòa nhà mới vào CSDL, hiển thị thông báo thành công và cập nhật danh sách.</w:t>
            </w:r>
          </w:p>
          <w:p w14:paraId="2D8838B0" w14:textId="50659BC2" w:rsidR="00103A78" w:rsidRPr="00E37094" w:rsidRDefault="00103A78" w:rsidP="00103A78">
            <w:pPr>
              <w:spacing w:after="80"/>
              <w:rPr>
                <w:rFonts w:cs="Times New Roman"/>
                <w:b/>
                <w:bCs/>
                <w:color w:val="000000" w:themeColor="text1"/>
                <w:szCs w:val="24"/>
              </w:rPr>
            </w:pPr>
            <w:r w:rsidRPr="00E37094">
              <w:rPr>
                <w:rFonts w:cs="Times New Roman"/>
                <w:b/>
                <w:bCs/>
                <w:color w:val="000000" w:themeColor="text1"/>
                <w:szCs w:val="24"/>
              </w:rPr>
              <w:t>S</w:t>
            </w:r>
            <w:r w:rsidR="00E37094" w:rsidRPr="00E37094">
              <w:rPr>
                <w:rFonts w:cs="Times New Roman"/>
                <w:b/>
                <w:bCs/>
                <w:color w:val="000000" w:themeColor="text1"/>
                <w:szCs w:val="24"/>
              </w:rPr>
              <w:t>2</w:t>
            </w:r>
            <w:r w:rsidRPr="00E37094">
              <w:rPr>
                <w:rFonts w:cs="Times New Roman"/>
                <w:b/>
                <w:bCs/>
                <w:color w:val="000000" w:themeColor="text1"/>
                <w:szCs w:val="24"/>
              </w:rPr>
              <w:t>a: Thông tin tòa nhà không hợp lệ</w:t>
            </w:r>
          </w:p>
          <w:p w14:paraId="5DF37215" w14:textId="588B7437" w:rsidR="00103A78" w:rsidRPr="00103A78" w:rsidRDefault="00103A78" w:rsidP="00715868">
            <w:pPr>
              <w:pStyle w:val="ListParagraph"/>
              <w:numPr>
                <w:ilvl w:val="0"/>
                <w:numId w:val="153"/>
              </w:numPr>
              <w:spacing w:after="80"/>
              <w:rPr>
                <w:rFonts w:cs="Times New Roman"/>
                <w:color w:val="000000" w:themeColor="text1"/>
                <w:szCs w:val="24"/>
              </w:rPr>
            </w:pPr>
            <w:r w:rsidRPr="00103A78">
              <w:rPr>
                <w:rFonts w:cs="Times New Roman"/>
                <w:color w:val="000000" w:themeColor="text1"/>
                <w:szCs w:val="24"/>
              </w:rPr>
              <w:t xml:space="preserve">Hệ thống hiển thị thông báo lỗi tại trường tương ứng: </w:t>
            </w:r>
            <w:r w:rsidR="00AC0E90">
              <w:rPr>
                <w:rFonts w:cs="Times New Roman"/>
                <w:color w:val="000000" w:themeColor="text1"/>
                <w:szCs w:val="24"/>
              </w:rPr>
              <w:t>“</w:t>
            </w:r>
            <w:r w:rsidRPr="00103A78">
              <w:rPr>
                <w:rFonts w:cs="Times New Roman"/>
                <w:color w:val="000000" w:themeColor="text1"/>
                <w:szCs w:val="24"/>
              </w:rPr>
              <w:t>Tên tòa nhà đã tồn tại!</w:t>
            </w:r>
            <w:r w:rsidR="00AC0E90">
              <w:rPr>
                <w:rFonts w:cs="Times New Roman"/>
                <w:color w:val="000000" w:themeColor="text1"/>
                <w:szCs w:val="24"/>
              </w:rPr>
              <w:t>”</w:t>
            </w:r>
            <w:r w:rsidRPr="00103A78">
              <w:rPr>
                <w:rFonts w:cs="Times New Roman"/>
                <w:color w:val="000000" w:themeColor="text1"/>
                <w:szCs w:val="24"/>
              </w:rPr>
              <w:t xml:space="preserve"> hoặc </w:t>
            </w:r>
            <w:r w:rsidR="00AC0E90">
              <w:rPr>
                <w:rFonts w:cs="Times New Roman"/>
                <w:color w:val="000000" w:themeColor="text1"/>
                <w:szCs w:val="24"/>
              </w:rPr>
              <w:t>“</w:t>
            </w:r>
            <w:r w:rsidRPr="00103A78">
              <w:rPr>
                <w:rFonts w:cs="Times New Roman"/>
                <w:color w:val="000000" w:themeColor="text1"/>
                <w:szCs w:val="24"/>
              </w:rPr>
              <w:t>Địa chỉ này đã được đăng ký cho tòa nhà khác!</w:t>
            </w:r>
            <w:r w:rsidR="00AC0E90">
              <w:rPr>
                <w:rFonts w:cs="Times New Roman"/>
                <w:color w:val="000000" w:themeColor="text1"/>
                <w:szCs w:val="24"/>
              </w:rPr>
              <w:t>”</w:t>
            </w:r>
          </w:p>
          <w:p w14:paraId="5F6C67AB" w14:textId="2AD74C1E" w:rsidR="00103A78" w:rsidRPr="00103A78" w:rsidRDefault="00103A78" w:rsidP="00715868">
            <w:pPr>
              <w:pStyle w:val="ListParagraph"/>
              <w:numPr>
                <w:ilvl w:val="0"/>
                <w:numId w:val="153"/>
              </w:numPr>
              <w:spacing w:after="80"/>
              <w:rPr>
                <w:rFonts w:cs="Times New Roman"/>
                <w:color w:val="000000" w:themeColor="text1"/>
                <w:szCs w:val="24"/>
              </w:rPr>
            </w:pPr>
            <w:r w:rsidRPr="00103A78">
              <w:rPr>
                <w:rFonts w:cs="Times New Roman"/>
                <w:color w:val="000000" w:themeColor="text1"/>
                <w:szCs w:val="24"/>
              </w:rPr>
              <w:t xml:space="preserve">Hệ thống giữ nguyên form để Quản lý chỉnh sửa, quay về </w:t>
            </w:r>
            <w:r w:rsidR="00715868">
              <w:rPr>
                <w:rFonts w:cs="Times New Roman"/>
                <w:color w:val="000000" w:themeColor="text1"/>
                <w:szCs w:val="24"/>
              </w:rPr>
              <w:t>bước</w:t>
            </w:r>
            <w:r w:rsidRPr="00103A78">
              <w:rPr>
                <w:rFonts w:cs="Times New Roman"/>
                <w:color w:val="000000" w:themeColor="text1"/>
                <w:szCs w:val="24"/>
              </w:rPr>
              <w:t xml:space="preserve"> 2 của S</w:t>
            </w:r>
            <w:r w:rsidR="00715868">
              <w:rPr>
                <w:rFonts w:cs="Times New Roman"/>
                <w:color w:val="000000" w:themeColor="text1"/>
                <w:szCs w:val="24"/>
              </w:rPr>
              <w:t>2</w:t>
            </w:r>
            <w:r w:rsidRPr="00103A78">
              <w:rPr>
                <w:rFonts w:cs="Times New Roman"/>
                <w:color w:val="000000" w:themeColor="text1"/>
                <w:szCs w:val="24"/>
              </w:rPr>
              <w:t>.</w:t>
            </w:r>
          </w:p>
          <w:p w14:paraId="5CD1F55E" w14:textId="79833040" w:rsidR="00103A78" w:rsidRPr="00E37094" w:rsidRDefault="00103A78" w:rsidP="00103A78">
            <w:pPr>
              <w:spacing w:after="80"/>
              <w:rPr>
                <w:rFonts w:cs="Times New Roman"/>
                <w:b/>
                <w:bCs/>
                <w:color w:val="000000" w:themeColor="text1"/>
                <w:szCs w:val="24"/>
              </w:rPr>
            </w:pPr>
            <w:r w:rsidRPr="00E37094">
              <w:rPr>
                <w:rFonts w:cs="Times New Roman"/>
                <w:b/>
                <w:bCs/>
                <w:color w:val="000000" w:themeColor="text1"/>
                <w:szCs w:val="24"/>
              </w:rPr>
              <w:t>S</w:t>
            </w:r>
            <w:r w:rsidR="00E37094" w:rsidRPr="00E37094">
              <w:rPr>
                <w:rFonts w:cs="Times New Roman"/>
                <w:b/>
                <w:bCs/>
                <w:color w:val="000000" w:themeColor="text1"/>
                <w:szCs w:val="24"/>
              </w:rPr>
              <w:t>3</w:t>
            </w:r>
            <w:r w:rsidRPr="00E37094">
              <w:rPr>
                <w:rFonts w:cs="Times New Roman"/>
                <w:b/>
                <w:bCs/>
                <w:color w:val="000000" w:themeColor="text1"/>
                <w:szCs w:val="24"/>
              </w:rPr>
              <w:t>: Sửa thông tin tòa nhà</w:t>
            </w:r>
          </w:p>
          <w:p w14:paraId="7DBF06B7" w14:textId="70E7A310" w:rsidR="00103A78" w:rsidRPr="00103A78" w:rsidRDefault="00103A78" w:rsidP="00617EF4">
            <w:pPr>
              <w:pStyle w:val="ListParagraph"/>
              <w:numPr>
                <w:ilvl w:val="0"/>
                <w:numId w:val="154"/>
              </w:numPr>
              <w:spacing w:after="80"/>
              <w:rPr>
                <w:rFonts w:cs="Times New Roman"/>
                <w:color w:val="000000" w:themeColor="text1"/>
                <w:szCs w:val="24"/>
              </w:rPr>
            </w:pPr>
            <w:r w:rsidRPr="00103A78">
              <w:rPr>
                <w:rFonts w:cs="Times New Roman"/>
                <w:color w:val="000000" w:themeColor="text1"/>
                <w:szCs w:val="24"/>
              </w:rPr>
              <w:t>Hệ thống hiển thị form chỉnh sửa với thông tin hiện tại của tòa nhà được chọn.</w:t>
            </w:r>
          </w:p>
          <w:p w14:paraId="24718614" w14:textId="7C4B5A20" w:rsidR="00103A78" w:rsidRPr="00103A78" w:rsidRDefault="00103A78" w:rsidP="00617EF4">
            <w:pPr>
              <w:pStyle w:val="ListParagraph"/>
              <w:numPr>
                <w:ilvl w:val="0"/>
                <w:numId w:val="154"/>
              </w:numPr>
              <w:spacing w:after="80"/>
              <w:rPr>
                <w:rFonts w:cs="Times New Roman"/>
                <w:color w:val="000000" w:themeColor="text1"/>
                <w:szCs w:val="24"/>
              </w:rPr>
            </w:pPr>
            <w:r w:rsidRPr="00103A78">
              <w:rPr>
                <w:rFonts w:cs="Times New Roman"/>
                <w:color w:val="000000" w:themeColor="text1"/>
                <w:szCs w:val="24"/>
              </w:rPr>
              <w:t xml:space="preserve">Quản lý chỉnh sửa thông tin cần thiết và nhấn </w:t>
            </w:r>
            <w:r w:rsidR="00AC0E90">
              <w:rPr>
                <w:rFonts w:cs="Times New Roman"/>
                <w:color w:val="000000" w:themeColor="text1"/>
                <w:szCs w:val="24"/>
              </w:rPr>
              <w:t>“</w:t>
            </w:r>
            <w:r w:rsidRPr="00103A78">
              <w:rPr>
                <w:rFonts w:cs="Times New Roman"/>
                <w:color w:val="000000" w:themeColor="text1"/>
                <w:szCs w:val="24"/>
              </w:rPr>
              <w:t>Cập nhật</w:t>
            </w:r>
            <w:r w:rsidR="00AC0E90">
              <w:rPr>
                <w:rFonts w:cs="Times New Roman"/>
                <w:color w:val="000000" w:themeColor="text1"/>
                <w:szCs w:val="24"/>
              </w:rPr>
              <w:t>”</w:t>
            </w:r>
            <w:r w:rsidRPr="00103A78">
              <w:rPr>
                <w:rFonts w:cs="Times New Roman"/>
                <w:color w:val="000000" w:themeColor="text1"/>
                <w:szCs w:val="24"/>
              </w:rPr>
              <w:t>.</w:t>
            </w:r>
          </w:p>
          <w:p w14:paraId="30277358" w14:textId="7D560756" w:rsidR="00103A78" w:rsidRDefault="00103A78" w:rsidP="00617EF4">
            <w:pPr>
              <w:pStyle w:val="ListParagraph"/>
              <w:numPr>
                <w:ilvl w:val="0"/>
                <w:numId w:val="154"/>
              </w:numPr>
              <w:spacing w:after="80"/>
              <w:rPr>
                <w:rFonts w:cs="Times New Roman"/>
                <w:color w:val="000000" w:themeColor="text1"/>
                <w:szCs w:val="24"/>
              </w:rPr>
            </w:pPr>
            <w:r w:rsidRPr="00103A78">
              <w:rPr>
                <w:rFonts w:cs="Times New Roman"/>
                <w:color w:val="000000" w:themeColor="text1"/>
                <w:szCs w:val="24"/>
              </w:rPr>
              <w:t xml:space="preserve">Hệ thống kiểm tra tính hợp lệ của dữ liệu chỉnh sửa. </w:t>
            </w:r>
          </w:p>
          <w:p w14:paraId="5974A0DB" w14:textId="4D0A5C7E" w:rsidR="00103A78" w:rsidRPr="00103A78" w:rsidRDefault="00103A78" w:rsidP="00503759">
            <w:pPr>
              <w:pStyle w:val="ListParagraph"/>
              <w:numPr>
                <w:ilvl w:val="0"/>
                <w:numId w:val="155"/>
              </w:numPr>
              <w:spacing w:after="80"/>
              <w:ind w:left="1464"/>
              <w:rPr>
                <w:rFonts w:cs="Times New Roman"/>
                <w:color w:val="000000" w:themeColor="text1"/>
                <w:szCs w:val="24"/>
              </w:rPr>
            </w:pPr>
            <w:r w:rsidRPr="00103A78">
              <w:rPr>
                <w:rFonts w:cs="Times New Roman"/>
                <w:color w:val="000000" w:themeColor="text1"/>
                <w:szCs w:val="24"/>
              </w:rPr>
              <w:t xml:space="preserve">Nếu không hợp lệ </w:t>
            </w:r>
            <w:r>
              <w:rPr>
                <w:rFonts w:cs="Times New Roman"/>
                <w:color w:val="000000" w:themeColor="text1"/>
                <w:szCs w:val="24"/>
              </w:rPr>
              <w:t xml:space="preserve">thì thực hiện </w:t>
            </w:r>
            <w:r w:rsidRPr="00103A78">
              <w:rPr>
                <w:rFonts w:cs="Times New Roman"/>
                <w:color w:val="000000" w:themeColor="text1"/>
                <w:szCs w:val="24"/>
              </w:rPr>
              <w:t>S</w:t>
            </w:r>
            <w:r w:rsidR="001D209E">
              <w:rPr>
                <w:rFonts w:cs="Times New Roman"/>
                <w:color w:val="000000" w:themeColor="text1"/>
                <w:szCs w:val="24"/>
              </w:rPr>
              <w:t>3</w:t>
            </w:r>
            <w:r w:rsidRPr="00103A78">
              <w:rPr>
                <w:rFonts w:cs="Times New Roman"/>
                <w:color w:val="000000" w:themeColor="text1"/>
                <w:szCs w:val="24"/>
              </w:rPr>
              <w:t>a: Thông tin chỉnh sửa không hợp lệ</w:t>
            </w:r>
          </w:p>
          <w:p w14:paraId="7480D141" w14:textId="68647111" w:rsidR="00103A78" w:rsidRPr="00103A78" w:rsidRDefault="00103A78" w:rsidP="00617EF4">
            <w:pPr>
              <w:pStyle w:val="ListParagraph"/>
              <w:numPr>
                <w:ilvl w:val="0"/>
                <w:numId w:val="154"/>
              </w:numPr>
              <w:spacing w:after="80"/>
              <w:rPr>
                <w:rFonts w:cs="Times New Roman"/>
                <w:color w:val="000000" w:themeColor="text1"/>
                <w:szCs w:val="24"/>
              </w:rPr>
            </w:pPr>
            <w:r w:rsidRPr="00103A78">
              <w:rPr>
                <w:rFonts w:cs="Times New Roman"/>
                <w:color w:val="000000" w:themeColor="text1"/>
                <w:szCs w:val="24"/>
              </w:rPr>
              <w:t>Hệ thống lưu thông tin mới vào CSDL, hiển thị thông báo thành công và cập nhật danh sách.</w:t>
            </w:r>
          </w:p>
          <w:p w14:paraId="0CE8A619" w14:textId="5FAC3932" w:rsidR="00103A78" w:rsidRPr="00E37094" w:rsidRDefault="00103A78" w:rsidP="00103A78">
            <w:pPr>
              <w:spacing w:after="80"/>
              <w:rPr>
                <w:rFonts w:cs="Times New Roman"/>
                <w:b/>
                <w:bCs/>
                <w:color w:val="000000" w:themeColor="text1"/>
                <w:szCs w:val="24"/>
              </w:rPr>
            </w:pPr>
            <w:r w:rsidRPr="00E37094">
              <w:rPr>
                <w:rFonts w:cs="Times New Roman"/>
                <w:b/>
                <w:bCs/>
                <w:color w:val="000000" w:themeColor="text1"/>
                <w:szCs w:val="24"/>
              </w:rPr>
              <w:t>S</w:t>
            </w:r>
            <w:r w:rsidR="00E37094" w:rsidRPr="00E37094">
              <w:rPr>
                <w:rFonts w:cs="Times New Roman"/>
                <w:b/>
                <w:bCs/>
                <w:color w:val="000000" w:themeColor="text1"/>
                <w:szCs w:val="24"/>
              </w:rPr>
              <w:t>3</w:t>
            </w:r>
            <w:r w:rsidRPr="00E37094">
              <w:rPr>
                <w:rFonts w:cs="Times New Roman"/>
                <w:b/>
                <w:bCs/>
                <w:color w:val="000000" w:themeColor="text1"/>
                <w:szCs w:val="24"/>
              </w:rPr>
              <w:t>a: Thông tin chỉnh sửa không hợp lệ</w:t>
            </w:r>
          </w:p>
          <w:p w14:paraId="5438CDBF" w14:textId="11369960" w:rsidR="00103A78" w:rsidRPr="00103A78" w:rsidRDefault="00103A78" w:rsidP="00503759">
            <w:pPr>
              <w:pStyle w:val="ListParagraph"/>
              <w:numPr>
                <w:ilvl w:val="0"/>
                <w:numId w:val="156"/>
              </w:numPr>
              <w:spacing w:after="80"/>
              <w:rPr>
                <w:rFonts w:cs="Times New Roman"/>
                <w:color w:val="000000" w:themeColor="text1"/>
                <w:szCs w:val="24"/>
              </w:rPr>
            </w:pPr>
            <w:r w:rsidRPr="00103A78">
              <w:rPr>
                <w:rFonts w:cs="Times New Roman"/>
                <w:color w:val="000000" w:themeColor="text1"/>
                <w:szCs w:val="24"/>
              </w:rPr>
              <w:t>Hệ thống hiển thị thông báo lỗi tại trường tương ứng.</w:t>
            </w:r>
          </w:p>
          <w:p w14:paraId="2239E8DD" w14:textId="76A6A953" w:rsidR="00103A78" w:rsidRPr="00103A78" w:rsidRDefault="00103A78" w:rsidP="00503759">
            <w:pPr>
              <w:pStyle w:val="ListParagraph"/>
              <w:numPr>
                <w:ilvl w:val="0"/>
                <w:numId w:val="156"/>
              </w:numPr>
              <w:spacing w:after="80"/>
              <w:rPr>
                <w:rFonts w:cs="Times New Roman"/>
                <w:color w:val="000000" w:themeColor="text1"/>
                <w:szCs w:val="24"/>
              </w:rPr>
            </w:pPr>
            <w:r w:rsidRPr="00103A78">
              <w:rPr>
                <w:rFonts w:cs="Times New Roman"/>
                <w:color w:val="000000" w:themeColor="text1"/>
                <w:szCs w:val="24"/>
              </w:rPr>
              <w:t xml:space="preserve">Hệ thống giữ nguyên form để Quản lý chỉnh sửa, quay về </w:t>
            </w:r>
            <w:r w:rsidR="001D209E">
              <w:rPr>
                <w:rFonts w:cs="Times New Roman"/>
                <w:color w:val="000000" w:themeColor="text1"/>
                <w:szCs w:val="24"/>
              </w:rPr>
              <w:t>bước</w:t>
            </w:r>
            <w:r w:rsidRPr="00103A78">
              <w:rPr>
                <w:rFonts w:cs="Times New Roman"/>
                <w:color w:val="000000" w:themeColor="text1"/>
                <w:szCs w:val="24"/>
              </w:rPr>
              <w:t xml:space="preserve"> 2 của S</w:t>
            </w:r>
            <w:r w:rsidR="001D209E">
              <w:rPr>
                <w:rFonts w:cs="Times New Roman"/>
                <w:color w:val="000000" w:themeColor="text1"/>
                <w:szCs w:val="24"/>
              </w:rPr>
              <w:t>3</w:t>
            </w:r>
            <w:r w:rsidRPr="00103A78">
              <w:rPr>
                <w:rFonts w:cs="Times New Roman"/>
                <w:color w:val="000000" w:themeColor="text1"/>
                <w:szCs w:val="24"/>
              </w:rPr>
              <w:t>.</w:t>
            </w:r>
          </w:p>
          <w:p w14:paraId="22A71CE9" w14:textId="445B33AE" w:rsidR="00103A78" w:rsidRDefault="00103A78" w:rsidP="00103A78">
            <w:pPr>
              <w:spacing w:after="80"/>
              <w:rPr>
                <w:rFonts w:cs="Times New Roman"/>
                <w:b/>
                <w:bCs/>
                <w:color w:val="000000" w:themeColor="text1"/>
                <w:szCs w:val="24"/>
              </w:rPr>
            </w:pPr>
            <w:r w:rsidRPr="00E37094">
              <w:rPr>
                <w:rFonts w:cs="Times New Roman"/>
                <w:b/>
                <w:bCs/>
                <w:color w:val="000000" w:themeColor="text1"/>
                <w:szCs w:val="24"/>
              </w:rPr>
              <w:t>S</w:t>
            </w:r>
            <w:r w:rsidR="00E37094" w:rsidRPr="00E37094">
              <w:rPr>
                <w:rFonts w:cs="Times New Roman"/>
                <w:b/>
                <w:bCs/>
                <w:color w:val="000000" w:themeColor="text1"/>
                <w:szCs w:val="24"/>
              </w:rPr>
              <w:t>4</w:t>
            </w:r>
            <w:r w:rsidRPr="00E37094">
              <w:rPr>
                <w:rFonts w:cs="Times New Roman"/>
                <w:b/>
                <w:bCs/>
                <w:color w:val="000000" w:themeColor="text1"/>
                <w:szCs w:val="24"/>
              </w:rPr>
              <w:t>: Xóa tòa nhà</w:t>
            </w:r>
          </w:p>
          <w:p w14:paraId="0BEB8D7C" w14:textId="677595BF" w:rsidR="00503759" w:rsidRDefault="00503759" w:rsidP="00503759">
            <w:pPr>
              <w:pStyle w:val="ListParagraph"/>
              <w:numPr>
                <w:ilvl w:val="0"/>
                <w:numId w:val="159"/>
              </w:numPr>
              <w:spacing w:after="80"/>
              <w:ind w:left="744"/>
              <w:rPr>
                <w:rFonts w:cs="Times New Roman"/>
                <w:color w:val="000000" w:themeColor="text1"/>
                <w:szCs w:val="24"/>
              </w:rPr>
            </w:pPr>
            <w:r w:rsidRPr="00503759">
              <w:rPr>
                <w:rFonts w:cs="Times New Roman"/>
                <w:color w:val="000000" w:themeColor="text1"/>
                <w:szCs w:val="24"/>
              </w:rPr>
              <w:t xml:space="preserve">Hệ thống hiển thị hộp thoại xác nhận: </w:t>
            </w:r>
            <w:r w:rsidR="00AC0E90">
              <w:rPr>
                <w:rFonts w:cs="Times New Roman"/>
                <w:color w:val="000000" w:themeColor="text1"/>
                <w:szCs w:val="24"/>
              </w:rPr>
              <w:t>“</w:t>
            </w:r>
            <w:r w:rsidRPr="00503759">
              <w:rPr>
                <w:rFonts w:cs="Times New Roman"/>
                <w:color w:val="000000" w:themeColor="text1"/>
                <w:szCs w:val="24"/>
              </w:rPr>
              <w:t>Bạn có chắc chắn muốn xóa tòa nhà này không?</w:t>
            </w:r>
            <w:r w:rsidR="00AC0E90">
              <w:rPr>
                <w:rFonts w:cs="Times New Roman"/>
                <w:color w:val="000000" w:themeColor="text1"/>
                <w:szCs w:val="24"/>
              </w:rPr>
              <w:t>”</w:t>
            </w:r>
            <w:r w:rsidRPr="00503759">
              <w:rPr>
                <w:rFonts w:cs="Times New Roman"/>
                <w:color w:val="000000" w:themeColor="text1"/>
                <w:szCs w:val="24"/>
              </w:rPr>
              <w:t xml:space="preserve"> </w:t>
            </w:r>
          </w:p>
          <w:p w14:paraId="3BE1285D" w14:textId="0BF049ED" w:rsidR="00E67928" w:rsidRPr="00503759" w:rsidRDefault="00E67928" w:rsidP="00503759">
            <w:pPr>
              <w:pStyle w:val="ListParagraph"/>
              <w:numPr>
                <w:ilvl w:val="0"/>
                <w:numId w:val="159"/>
              </w:numPr>
              <w:spacing w:after="80"/>
              <w:ind w:left="744"/>
              <w:rPr>
                <w:rFonts w:cs="Times New Roman"/>
                <w:color w:val="000000" w:themeColor="text1"/>
                <w:szCs w:val="24"/>
              </w:rPr>
            </w:pPr>
            <w:r w:rsidRPr="00E67928">
              <w:rPr>
                <w:rFonts w:cs="Times New Roman"/>
                <w:color w:val="000000" w:themeColor="text1"/>
                <w:szCs w:val="24"/>
              </w:rPr>
              <w:t xml:space="preserve">Quản lý </w:t>
            </w:r>
            <w:r w:rsidR="0002716D">
              <w:t xml:space="preserve">nhấn </w:t>
            </w:r>
            <w:r w:rsidR="00AC0E90">
              <w:t>“</w:t>
            </w:r>
            <w:r w:rsidR="0002716D">
              <w:t>Đồng ý</w:t>
            </w:r>
            <w:r w:rsidR="00AC0E90">
              <w:t>”</w:t>
            </w:r>
            <w:r w:rsidR="0002716D">
              <w:t xml:space="preserve"> để xác nhận.</w:t>
            </w:r>
            <w:r>
              <w:rPr>
                <w:rFonts w:cs="Times New Roman"/>
                <w:color w:val="000000" w:themeColor="text1"/>
                <w:szCs w:val="24"/>
              </w:rPr>
              <w:t>.</w:t>
            </w:r>
          </w:p>
          <w:p w14:paraId="0EE5929E" w14:textId="6BD5DA35" w:rsidR="00503759" w:rsidRPr="00503759" w:rsidRDefault="00503759" w:rsidP="00503759">
            <w:pPr>
              <w:pStyle w:val="ListParagraph"/>
              <w:numPr>
                <w:ilvl w:val="0"/>
                <w:numId w:val="166"/>
              </w:numPr>
              <w:spacing w:after="80"/>
              <w:ind w:left="1464"/>
              <w:rPr>
                <w:rFonts w:cs="Times New Roman"/>
                <w:color w:val="000000" w:themeColor="text1"/>
                <w:szCs w:val="24"/>
              </w:rPr>
            </w:pPr>
            <w:r w:rsidRPr="00503759">
              <w:rPr>
                <w:rFonts w:cs="Times New Roman"/>
                <w:color w:val="000000" w:themeColor="text1"/>
                <w:szCs w:val="24"/>
              </w:rPr>
              <w:t>Nếu Quản lý hủy thì thực hiện S4</w:t>
            </w:r>
            <w:r w:rsidR="00362EDD">
              <w:rPr>
                <w:rFonts w:cs="Times New Roman"/>
                <w:color w:val="000000" w:themeColor="text1"/>
                <w:szCs w:val="24"/>
              </w:rPr>
              <w:t>a</w:t>
            </w:r>
            <w:r w:rsidRPr="00503759">
              <w:rPr>
                <w:rFonts w:cs="Times New Roman"/>
                <w:color w:val="000000" w:themeColor="text1"/>
                <w:szCs w:val="24"/>
              </w:rPr>
              <w:t xml:space="preserve">: Quản lý hủy xác nhận xóa. </w:t>
            </w:r>
          </w:p>
          <w:p w14:paraId="18365DFD" w14:textId="4D044916" w:rsidR="00503759" w:rsidRDefault="00503759" w:rsidP="00503759">
            <w:pPr>
              <w:pStyle w:val="ListParagraph"/>
              <w:numPr>
                <w:ilvl w:val="0"/>
                <w:numId w:val="159"/>
              </w:numPr>
              <w:spacing w:after="80"/>
              <w:ind w:left="744"/>
              <w:rPr>
                <w:rFonts w:cs="Times New Roman"/>
                <w:color w:val="000000" w:themeColor="text1"/>
                <w:szCs w:val="24"/>
              </w:rPr>
            </w:pPr>
            <w:r w:rsidRPr="00503759">
              <w:rPr>
                <w:rFonts w:cs="Times New Roman"/>
                <w:color w:val="000000" w:themeColor="text1"/>
                <w:szCs w:val="24"/>
              </w:rPr>
              <w:t xml:space="preserve">Hệ thống </w:t>
            </w:r>
            <w:r w:rsidR="00626A06">
              <w:rPr>
                <w:rFonts w:cs="Times New Roman"/>
                <w:color w:val="000000" w:themeColor="text1"/>
                <w:szCs w:val="24"/>
              </w:rPr>
              <w:t xml:space="preserve">xóa bản ghi khỏi </w:t>
            </w:r>
            <w:r w:rsidRPr="00503759">
              <w:rPr>
                <w:rFonts w:cs="Times New Roman"/>
                <w:color w:val="000000" w:themeColor="text1"/>
                <w:szCs w:val="24"/>
              </w:rPr>
              <w:t>CSDL</w:t>
            </w:r>
            <w:r w:rsidR="00626A06">
              <w:rPr>
                <w:rFonts w:cs="Times New Roman"/>
                <w:color w:val="000000" w:themeColor="text1"/>
                <w:szCs w:val="24"/>
              </w:rPr>
              <w:t xml:space="preserve"> </w:t>
            </w:r>
            <w:r w:rsidR="00626A06">
              <w:t>(hoặc đánh dấu xóa logic)</w:t>
            </w:r>
            <w:r w:rsidRPr="00503759">
              <w:rPr>
                <w:rFonts w:cs="Times New Roman"/>
                <w:color w:val="000000" w:themeColor="text1"/>
                <w:szCs w:val="24"/>
              </w:rPr>
              <w:t xml:space="preserve">, hiển thị thông báo thành công và cập nhật danh sách. </w:t>
            </w:r>
          </w:p>
          <w:p w14:paraId="78C07B4A" w14:textId="7948D4AA" w:rsidR="00503759" w:rsidRPr="00503759" w:rsidRDefault="00503759" w:rsidP="00503759">
            <w:pPr>
              <w:spacing w:after="80"/>
              <w:rPr>
                <w:rFonts w:cs="Times New Roman"/>
                <w:color w:val="000000" w:themeColor="text1"/>
                <w:szCs w:val="24"/>
              </w:rPr>
            </w:pPr>
            <w:r w:rsidRPr="00503759">
              <w:rPr>
                <w:rFonts w:cs="Times New Roman"/>
                <w:b/>
                <w:bCs/>
                <w:color w:val="000000" w:themeColor="text1"/>
                <w:szCs w:val="24"/>
              </w:rPr>
              <w:t>S4</w:t>
            </w:r>
            <w:r w:rsidR="005D555E">
              <w:rPr>
                <w:rFonts w:cs="Times New Roman"/>
                <w:b/>
                <w:bCs/>
                <w:color w:val="000000" w:themeColor="text1"/>
                <w:szCs w:val="24"/>
              </w:rPr>
              <w:t>a</w:t>
            </w:r>
            <w:r w:rsidRPr="00503759">
              <w:rPr>
                <w:rFonts w:cs="Times New Roman"/>
                <w:b/>
                <w:bCs/>
                <w:color w:val="000000" w:themeColor="text1"/>
                <w:szCs w:val="24"/>
              </w:rPr>
              <w:t>: Quản lý hủy xác nhận xóa</w:t>
            </w:r>
          </w:p>
          <w:p w14:paraId="046E52E0" w14:textId="1991036C" w:rsidR="001F7E5E" w:rsidRPr="0068276E" w:rsidRDefault="00466BC8" w:rsidP="0068276E">
            <w:pPr>
              <w:pStyle w:val="ListParagraph"/>
              <w:numPr>
                <w:ilvl w:val="0"/>
                <w:numId w:val="163"/>
              </w:numPr>
              <w:spacing w:after="80"/>
              <w:rPr>
                <w:rFonts w:cs="Times New Roman"/>
                <w:color w:val="000000" w:themeColor="text1"/>
                <w:szCs w:val="24"/>
              </w:rPr>
            </w:pPr>
            <w:r w:rsidRPr="00466BC8">
              <w:rPr>
                <w:rFonts w:cs="Times New Roman"/>
                <w:color w:val="000000" w:themeColor="text1"/>
                <w:szCs w:val="24"/>
              </w:rPr>
              <w:t>Hệ thống đóng hộp thoại, không thực hiện bất kỳ thay đổi nào, quay về bước 3</w:t>
            </w:r>
            <w:r w:rsidR="002C1179">
              <w:rPr>
                <w:rFonts w:cs="Times New Roman"/>
                <w:color w:val="000000" w:themeColor="text1"/>
                <w:szCs w:val="24"/>
              </w:rPr>
              <w:t xml:space="preserve"> luồng chính</w:t>
            </w:r>
          </w:p>
        </w:tc>
      </w:tr>
      <w:tr w:rsidR="001F7E5E" w:rsidRPr="002361B3" w14:paraId="07D6D2B1" w14:textId="77777777">
        <w:trPr>
          <w:jc w:val="center"/>
        </w:trPr>
        <w:tc>
          <w:tcPr>
            <w:tcW w:w="2880" w:type="dxa"/>
            <w:gridSpan w:val="3"/>
            <w:tcMar>
              <w:top w:w="120" w:type="dxa"/>
              <w:left w:w="150" w:type="dxa"/>
              <w:bottom w:w="120" w:type="dxa"/>
              <w:right w:w="150" w:type="dxa"/>
            </w:tcMar>
          </w:tcPr>
          <w:p w14:paraId="740E94EF" w14:textId="7B7BC043" w:rsidR="001F7E5E" w:rsidRPr="002361B3" w:rsidRDefault="00000000">
            <w:pPr>
              <w:spacing w:after="80"/>
              <w:rPr>
                <w:rFonts w:cs="Times New Roman"/>
                <w:color w:val="000000" w:themeColor="text1"/>
                <w:szCs w:val="24"/>
              </w:rPr>
            </w:pPr>
            <w:r w:rsidRPr="002361B3">
              <w:rPr>
                <w:rFonts w:cs="Times New Roman"/>
                <w:b/>
                <w:color w:val="000000" w:themeColor="text1"/>
                <w:szCs w:val="24"/>
              </w:rPr>
              <w:lastRenderedPageBreak/>
              <w:t>Các dòng sự kiện ngoại lệ</w:t>
            </w:r>
          </w:p>
          <w:p w14:paraId="2A61AE41" w14:textId="4F759AC9" w:rsidR="001F7E5E" w:rsidRDefault="00AF31D8">
            <w:pPr>
              <w:spacing w:after="80"/>
              <w:rPr>
                <w:rFonts w:cs="Times New Roman"/>
                <w:color w:val="000000" w:themeColor="text1"/>
                <w:szCs w:val="24"/>
              </w:rPr>
            </w:pPr>
            <w:r w:rsidRPr="00D7180B">
              <w:rPr>
                <w:rFonts w:cs="Times New Roman"/>
                <w:color w:val="000000" w:themeColor="text1"/>
                <w:szCs w:val="24"/>
              </w:rPr>
              <w:lastRenderedPageBreak/>
              <w:t xml:space="preserve">2a. Kết nối CSDL bị gián đoạn: Hệ thống hiển thị thông báo lỗi: </w:t>
            </w:r>
            <w:r w:rsidR="00AC0E90">
              <w:rPr>
                <w:rFonts w:cs="Times New Roman"/>
                <w:color w:val="000000" w:themeColor="text1"/>
                <w:szCs w:val="24"/>
              </w:rPr>
              <w:t>“</w:t>
            </w:r>
            <w:r w:rsidRPr="00D7180B">
              <w:rPr>
                <w:rFonts w:cs="Times New Roman"/>
                <w:color w:val="000000" w:themeColor="text1"/>
                <w:szCs w:val="24"/>
              </w:rPr>
              <w:t xml:space="preserve">Không thể tải danh sách </w:t>
            </w:r>
            <w:r w:rsidR="005D555E">
              <w:rPr>
                <w:rFonts w:cs="Times New Roman"/>
                <w:color w:val="000000" w:themeColor="text1"/>
                <w:szCs w:val="24"/>
              </w:rPr>
              <w:t xml:space="preserve">tòa nhà </w:t>
            </w:r>
            <w:r w:rsidRPr="00D7180B">
              <w:rPr>
                <w:rFonts w:cs="Times New Roman"/>
                <w:color w:val="000000" w:themeColor="text1"/>
                <w:szCs w:val="24"/>
              </w:rPr>
              <w:t>lúc này. Vui lòng thử lại sau!</w:t>
            </w:r>
            <w:r w:rsidR="00AC0E90">
              <w:rPr>
                <w:rFonts w:cs="Times New Roman"/>
                <w:color w:val="000000" w:themeColor="text1"/>
                <w:szCs w:val="24"/>
              </w:rPr>
              <w:t>”</w:t>
            </w:r>
            <w:r w:rsidRPr="00D7180B">
              <w:rPr>
                <w:rFonts w:cs="Times New Roman"/>
                <w:color w:val="000000" w:themeColor="text1"/>
                <w:szCs w:val="24"/>
              </w:rPr>
              <w:t xml:space="preserve"> và ghi log lỗi hệ thống.</w:t>
            </w:r>
          </w:p>
          <w:p w14:paraId="08FDFA64" w14:textId="70C69441" w:rsidR="005D555E" w:rsidRDefault="005D555E" w:rsidP="005D555E">
            <w:pPr>
              <w:spacing w:after="80"/>
              <w:rPr>
                <w:rFonts w:cs="Times New Roman"/>
                <w:color w:val="000000" w:themeColor="text1"/>
                <w:szCs w:val="24"/>
              </w:rPr>
            </w:pPr>
            <w:r w:rsidRPr="005D555E">
              <w:rPr>
                <w:rFonts w:cs="Times New Roman"/>
                <w:color w:val="000000" w:themeColor="text1"/>
                <w:szCs w:val="24"/>
              </w:rPr>
              <w:t xml:space="preserve">S2-2a. Quản lý nhấn </w:t>
            </w:r>
            <w:r w:rsidR="00AC0E90">
              <w:rPr>
                <w:rFonts w:cs="Times New Roman"/>
                <w:color w:val="000000" w:themeColor="text1"/>
                <w:szCs w:val="24"/>
              </w:rPr>
              <w:t>“</w:t>
            </w:r>
            <w:r w:rsidRPr="005D555E">
              <w:rPr>
                <w:rFonts w:cs="Times New Roman"/>
                <w:color w:val="000000" w:themeColor="text1"/>
                <w:szCs w:val="24"/>
              </w:rPr>
              <w:t>Lưu</w:t>
            </w:r>
            <w:r w:rsidR="00AC0E90">
              <w:rPr>
                <w:rFonts w:cs="Times New Roman"/>
                <w:color w:val="000000" w:themeColor="text1"/>
                <w:szCs w:val="24"/>
              </w:rPr>
              <w:t>”</w:t>
            </w:r>
            <w:r w:rsidRPr="005D555E">
              <w:rPr>
                <w:rFonts w:cs="Times New Roman"/>
                <w:color w:val="000000" w:themeColor="text1"/>
                <w:szCs w:val="24"/>
              </w:rPr>
              <w:t xml:space="preserve"> khi còn trống một hoặc nhiều trường bắt buộc: Hệ thống hiển thị thông báo lỗi tại các trường bị bỏ trống và yêu cầu điền đầy đủ trước khi tiếp tục.</w:t>
            </w:r>
          </w:p>
          <w:p w14:paraId="6E7489C9" w14:textId="44A201A9" w:rsidR="005D555E" w:rsidRPr="00341266" w:rsidRDefault="005D555E">
            <w:pPr>
              <w:spacing w:after="80"/>
              <w:rPr>
                <w:rFonts w:cs="Times New Roman"/>
                <w:color w:val="000000" w:themeColor="text1"/>
                <w:szCs w:val="24"/>
              </w:rPr>
            </w:pPr>
            <w:r w:rsidRPr="005D555E">
              <w:rPr>
                <w:rFonts w:cs="Times New Roman"/>
                <w:color w:val="000000" w:themeColor="text1"/>
                <w:szCs w:val="24"/>
              </w:rPr>
              <w:t>S4-</w:t>
            </w:r>
            <w:r w:rsidR="00DC5033">
              <w:rPr>
                <w:rFonts w:cs="Times New Roman"/>
                <w:color w:val="000000" w:themeColor="text1"/>
                <w:szCs w:val="24"/>
              </w:rPr>
              <w:t>2</w:t>
            </w:r>
            <w:r w:rsidRPr="005D555E">
              <w:rPr>
                <w:rFonts w:cs="Times New Roman"/>
                <w:color w:val="000000" w:themeColor="text1"/>
                <w:szCs w:val="24"/>
              </w:rPr>
              <w:t xml:space="preserve">a. Tòa nhà đang có phòng: Hệ thống từ chối thao tác và hiển thị cảnh báo: </w:t>
            </w:r>
            <w:r w:rsidR="00AC0E90">
              <w:rPr>
                <w:rFonts w:cs="Times New Roman"/>
                <w:color w:val="000000" w:themeColor="text1"/>
                <w:szCs w:val="24"/>
              </w:rPr>
              <w:t>“</w:t>
            </w:r>
            <w:r w:rsidRPr="005D555E">
              <w:rPr>
                <w:rFonts w:cs="Times New Roman"/>
                <w:color w:val="000000" w:themeColor="text1"/>
                <w:szCs w:val="24"/>
              </w:rPr>
              <w:t>Không thể xóa tòa nhà này vì hiện vẫn còn phòng thuộc tòa nhà trong hệ thống!</w:t>
            </w:r>
            <w:r w:rsidR="00AC0E90">
              <w:rPr>
                <w:rFonts w:cs="Times New Roman"/>
                <w:color w:val="000000" w:themeColor="text1"/>
                <w:szCs w:val="24"/>
              </w:rPr>
              <w:t>”</w:t>
            </w:r>
          </w:p>
        </w:tc>
      </w:tr>
    </w:tbl>
    <w:p w14:paraId="3B38E815" w14:textId="68A471D3" w:rsidR="001F7E5E" w:rsidRPr="002361B3" w:rsidRDefault="001F7E5E">
      <w:pPr>
        <w:rPr>
          <w:rFonts w:cs="Times New Roman"/>
          <w:color w:val="000000" w:themeColor="text1"/>
          <w:szCs w:val="24"/>
        </w:rPr>
      </w:pPr>
    </w:p>
    <w:p w14:paraId="112C5329" w14:textId="5CD0177D" w:rsidR="001F7E5E" w:rsidRPr="002361B3" w:rsidRDefault="00D61B5B" w:rsidP="00C35338">
      <w:pPr>
        <w:pStyle w:val="Heading1"/>
      </w:pPr>
      <w:r>
        <w:t>7</w:t>
      </w:r>
      <w:r w:rsidRPr="002361B3">
        <w:t>. UC</w:t>
      </w:r>
      <w:r>
        <w:t>7</w:t>
      </w:r>
      <w:r w:rsidRPr="002361B3">
        <w:t xml:space="preserve"> - Đặc tả Use Case: Quản lý phòng</w:t>
      </w:r>
    </w:p>
    <w:tbl>
      <w:tblPr>
        <w:tblStyle w:val="TableGrid"/>
        <w:tblW w:w="0" w:type="auto"/>
        <w:jc w:val="center"/>
        <w:tblLook w:val="04A0" w:firstRow="1" w:lastRow="0" w:firstColumn="1" w:lastColumn="0" w:noHBand="0" w:noVBand="1"/>
      </w:tblPr>
      <w:tblGrid>
        <w:gridCol w:w="3884"/>
        <w:gridCol w:w="2589"/>
        <w:gridCol w:w="2877"/>
      </w:tblGrid>
      <w:tr w:rsidR="001F7E5E" w:rsidRPr="002361B3" w14:paraId="24D1297F" w14:textId="77777777" w:rsidTr="00CD0B7B">
        <w:trPr>
          <w:jc w:val="center"/>
        </w:trPr>
        <w:tc>
          <w:tcPr>
            <w:tcW w:w="3884" w:type="dxa"/>
            <w:tcMar>
              <w:top w:w="120" w:type="dxa"/>
              <w:left w:w="150" w:type="dxa"/>
              <w:bottom w:w="120" w:type="dxa"/>
              <w:right w:w="150" w:type="dxa"/>
            </w:tcMar>
          </w:tcPr>
          <w:p w14:paraId="6C7F0417"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Tên Use Case: </w:t>
            </w:r>
          </w:p>
          <w:p w14:paraId="5FCCC909"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Quản lý phòng</w:t>
            </w:r>
          </w:p>
        </w:tc>
        <w:tc>
          <w:tcPr>
            <w:tcW w:w="2589" w:type="dxa"/>
            <w:tcMar>
              <w:top w:w="120" w:type="dxa"/>
              <w:left w:w="150" w:type="dxa"/>
              <w:bottom w:w="120" w:type="dxa"/>
              <w:right w:w="150" w:type="dxa"/>
            </w:tcMar>
          </w:tcPr>
          <w:p w14:paraId="4E4940A6"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ID: </w:t>
            </w:r>
          </w:p>
          <w:p w14:paraId="6B420D19" w14:textId="216D0C11" w:rsidR="001F7E5E" w:rsidRPr="002361B3" w:rsidRDefault="00000000">
            <w:pPr>
              <w:spacing w:after="80"/>
              <w:rPr>
                <w:rFonts w:cs="Times New Roman"/>
                <w:color w:val="000000" w:themeColor="text1"/>
                <w:szCs w:val="24"/>
              </w:rPr>
            </w:pPr>
            <w:r w:rsidRPr="002361B3">
              <w:rPr>
                <w:rFonts w:cs="Times New Roman"/>
                <w:color w:val="000000" w:themeColor="text1"/>
                <w:szCs w:val="24"/>
              </w:rPr>
              <w:t>UC</w:t>
            </w:r>
            <w:r w:rsidR="00E70E12">
              <w:rPr>
                <w:rFonts w:cs="Times New Roman"/>
                <w:color w:val="000000" w:themeColor="text1"/>
                <w:szCs w:val="24"/>
              </w:rPr>
              <w:t>07</w:t>
            </w:r>
          </w:p>
        </w:tc>
        <w:tc>
          <w:tcPr>
            <w:tcW w:w="2877" w:type="dxa"/>
            <w:tcMar>
              <w:top w:w="120" w:type="dxa"/>
              <w:left w:w="150" w:type="dxa"/>
              <w:bottom w:w="120" w:type="dxa"/>
              <w:right w:w="150" w:type="dxa"/>
            </w:tcMar>
          </w:tcPr>
          <w:p w14:paraId="5FFD6E64"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Mức quan trọng: </w:t>
            </w:r>
          </w:p>
          <w:p w14:paraId="1880EB57"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Cao</w:t>
            </w:r>
          </w:p>
        </w:tc>
      </w:tr>
      <w:tr w:rsidR="001F7E5E" w:rsidRPr="002361B3" w14:paraId="0E5928B4" w14:textId="77777777" w:rsidTr="00CD0B7B">
        <w:trPr>
          <w:jc w:val="center"/>
        </w:trPr>
        <w:tc>
          <w:tcPr>
            <w:tcW w:w="3884" w:type="dxa"/>
            <w:tcMar>
              <w:top w:w="120" w:type="dxa"/>
              <w:left w:w="150" w:type="dxa"/>
              <w:bottom w:w="120" w:type="dxa"/>
              <w:right w:w="150" w:type="dxa"/>
            </w:tcMar>
          </w:tcPr>
          <w:p w14:paraId="0731AC28"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Tác nhân chính: </w:t>
            </w:r>
          </w:p>
          <w:p w14:paraId="17A624CB"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Quản lý</w:t>
            </w:r>
          </w:p>
        </w:tc>
        <w:tc>
          <w:tcPr>
            <w:tcW w:w="5466" w:type="dxa"/>
            <w:gridSpan w:val="2"/>
            <w:tcMar>
              <w:top w:w="120" w:type="dxa"/>
              <w:left w:w="150" w:type="dxa"/>
              <w:bottom w:w="120" w:type="dxa"/>
              <w:right w:w="150" w:type="dxa"/>
            </w:tcMar>
          </w:tcPr>
          <w:p w14:paraId="5BDE444E"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Loại Use Case: </w:t>
            </w:r>
          </w:p>
          <w:p w14:paraId="78EF45E4"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Chính</w:t>
            </w:r>
          </w:p>
        </w:tc>
      </w:tr>
      <w:tr w:rsidR="001F7E5E" w:rsidRPr="002361B3" w14:paraId="4AC73D55" w14:textId="77777777" w:rsidTr="00CD0B7B">
        <w:trPr>
          <w:jc w:val="center"/>
        </w:trPr>
        <w:tc>
          <w:tcPr>
            <w:tcW w:w="9350" w:type="dxa"/>
            <w:gridSpan w:val="3"/>
            <w:tcMar>
              <w:top w:w="120" w:type="dxa"/>
              <w:left w:w="150" w:type="dxa"/>
              <w:bottom w:w="120" w:type="dxa"/>
              <w:right w:w="150" w:type="dxa"/>
            </w:tcMar>
          </w:tcPr>
          <w:p w14:paraId="0D7B3206" w14:textId="5D330FAD" w:rsidR="001F7E5E" w:rsidRPr="002361B3" w:rsidRDefault="00000000">
            <w:pPr>
              <w:spacing w:after="80"/>
              <w:rPr>
                <w:rFonts w:cs="Times New Roman"/>
                <w:color w:val="000000" w:themeColor="text1"/>
                <w:szCs w:val="24"/>
              </w:rPr>
            </w:pPr>
            <w:r w:rsidRPr="002361B3">
              <w:rPr>
                <w:rFonts w:cs="Times New Roman"/>
                <w:b/>
                <w:color w:val="000000" w:themeColor="text1"/>
                <w:szCs w:val="24"/>
              </w:rPr>
              <w:t>Người liên quan và công việc quan tâm:</w:t>
            </w:r>
          </w:p>
          <w:p w14:paraId="4A3ABF3C"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Quản lý: Quản lý chi tiết tình trạng phòng trống, thông tin giá cả, diện tích để làm căn cứ cho nhân viên lập hợp đồng thuê và khách hàng tra cứu.</w:t>
            </w:r>
          </w:p>
        </w:tc>
      </w:tr>
      <w:tr w:rsidR="001F7E5E" w:rsidRPr="002361B3" w14:paraId="60F50015" w14:textId="77777777" w:rsidTr="00CD0B7B">
        <w:trPr>
          <w:jc w:val="center"/>
        </w:trPr>
        <w:tc>
          <w:tcPr>
            <w:tcW w:w="9350" w:type="dxa"/>
            <w:gridSpan w:val="3"/>
            <w:tcMar>
              <w:top w:w="120" w:type="dxa"/>
              <w:left w:w="150" w:type="dxa"/>
              <w:bottom w:w="120" w:type="dxa"/>
              <w:right w:w="150" w:type="dxa"/>
            </w:tcMar>
          </w:tcPr>
          <w:p w14:paraId="5888CC3B"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Mô tả tóm tắt: </w:t>
            </w:r>
          </w:p>
          <w:p w14:paraId="130FD1EC" w14:textId="0DE5C2B3" w:rsidR="001F7E5E" w:rsidRPr="002361B3" w:rsidRDefault="00000000">
            <w:pPr>
              <w:spacing w:after="80"/>
              <w:rPr>
                <w:rFonts w:cs="Times New Roman"/>
                <w:color w:val="000000" w:themeColor="text1"/>
                <w:szCs w:val="24"/>
              </w:rPr>
            </w:pPr>
            <w:r w:rsidRPr="002361B3">
              <w:rPr>
                <w:rFonts w:cs="Times New Roman"/>
                <w:color w:val="000000" w:themeColor="text1"/>
                <w:szCs w:val="24"/>
              </w:rPr>
              <w:t xml:space="preserve">Quản lý thực hiện khai báo phòng mới, cập nhật diện tích, </w:t>
            </w:r>
            <w:r w:rsidR="002C1077">
              <w:rPr>
                <w:rFonts w:cs="Times New Roman"/>
                <w:color w:val="000000" w:themeColor="text1"/>
                <w:szCs w:val="24"/>
              </w:rPr>
              <w:t xml:space="preserve">đơn giá thuê </w:t>
            </w:r>
            <w:r w:rsidRPr="002361B3">
              <w:rPr>
                <w:rFonts w:cs="Times New Roman"/>
                <w:color w:val="000000" w:themeColor="text1"/>
                <w:szCs w:val="24"/>
              </w:rPr>
              <w:t>và cập nhật trạng thái phòng (Trống, Đang thuê, Đang sửa chữa).</w:t>
            </w:r>
          </w:p>
        </w:tc>
      </w:tr>
      <w:tr w:rsidR="001F7E5E" w:rsidRPr="002361B3" w14:paraId="1B8B7DAA" w14:textId="77777777" w:rsidTr="00CD0B7B">
        <w:trPr>
          <w:jc w:val="center"/>
        </w:trPr>
        <w:tc>
          <w:tcPr>
            <w:tcW w:w="9350" w:type="dxa"/>
            <w:gridSpan w:val="3"/>
            <w:tcMar>
              <w:top w:w="120" w:type="dxa"/>
              <w:left w:w="150" w:type="dxa"/>
              <w:bottom w:w="120" w:type="dxa"/>
              <w:right w:w="150" w:type="dxa"/>
            </w:tcMar>
          </w:tcPr>
          <w:p w14:paraId="32110C0F" w14:textId="77777777" w:rsidR="001F7E5E" w:rsidRPr="002361B3" w:rsidRDefault="00000000">
            <w:pPr>
              <w:spacing w:after="80"/>
              <w:rPr>
                <w:rFonts w:cs="Times New Roman"/>
                <w:color w:val="000000" w:themeColor="text1"/>
                <w:szCs w:val="24"/>
              </w:rPr>
            </w:pPr>
            <w:r w:rsidRPr="002361B3">
              <w:rPr>
                <w:rFonts w:cs="Times New Roman"/>
                <w:b/>
                <w:color w:val="000000" w:themeColor="text1"/>
                <w:szCs w:val="24"/>
              </w:rPr>
              <w:t xml:space="preserve">Ràng buộc: </w:t>
            </w:r>
          </w:p>
          <w:p w14:paraId="028637BA" w14:textId="6CD44269" w:rsidR="001F7E5E" w:rsidRPr="002361B3" w:rsidRDefault="00000000">
            <w:pPr>
              <w:spacing w:after="80"/>
              <w:rPr>
                <w:rFonts w:cs="Times New Roman"/>
                <w:color w:val="000000" w:themeColor="text1"/>
                <w:szCs w:val="24"/>
              </w:rPr>
            </w:pPr>
            <w:r w:rsidRPr="002361B3">
              <w:rPr>
                <w:rFonts w:cs="Times New Roman"/>
                <w:color w:val="000000" w:themeColor="text1"/>
                <w:szCs w:val="24"/>
              </w:rPr>
              <w:t>Quản lý đã đăng nhập thành công và hệ thống đã có ít nhất một tòa nhà được khai báo.</w:t>
            </w:r>
          </w:p>
          <w:p w14:paraId="72149B02"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Loại: Ràng buộc hệ thống</w:t>
            </w:r>
          </w:p>
        </w:tc>
      </w:tr>
      <w:tr w:rsidR="001F7E5E" w:rsidRPr="002361B3" w14:paraId="0D68DC84" w14:textId="77777777" w:rsidTr="00CD0B7B">
        <w:trPr>
          <w:jc w:val="center"/>
        </w:trPr>
        <w:tc>
          <w:tcPr>
            <w:tcW w:w="9350" w:type="dxa"/>
            <w:gridSpan w:val="3"/>
            <w:tcMar>
              <w:top w:w="120" w:type="dxa"/>
              <w:left w:w="150" w:type="dxa"/>
              <w:bottom w:w="120" w:type="dxa"/>
              <w:right w:w="150" w:type="dxa"/>
            </w:tcMar>
          </w:tcPr>
          <w:p w14:paraId="51609662" w14:textId="565CA666" w:rsidR="001F7E5E" w:rsidRPr="002361B3" w:rsidRDefault="00000000">
            <w:pPr>
              <w:spacing w:after="80"/>
              <w:rPr>
                <w:rFonts w:cs="Times New Roman"/>
                <w:color w:val="000000" w:themeColor="text1"/>
                <w:szCs w:val="24"/>
              </w:rPr>
            </w:pPr>
            <w:r w:rsidRPr="002361B3">
              <w:rPr>
                <w:rFonts w:cs="Times New Roman"/>
                <w:b/>
                <w:color w:val="000000" w:themeColor="text1"/>
                <w:szCs w:val="24"/>
              </w:rPr>
              <w:t>Các mối quan hệ:</w:t>
            </w:r>
          </w:p>
          <w:p w14:paraId="01760D37"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Kết hợp: Quản lý</w:t>
            </w:r>
          </w:p>
          <w:p w14:paraId="28E5A1C4"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Bao hàm: Không có</w:t>
            </w:r>
          </w:p>
          <w:p w14:paraId="0C7BAB2F" w14:textId="74F56649" w:rsidR="001F7E5E" w:rsidRPr="002361B3" w:rsidRDefault="00000000">
            <w:pPr>
              <w:spacing w:after="80"/>
              <w:rPr>
                <w:rFonts w:cs="Times New Roman"/>
                <w:color w:val="000000" w:themeColor="text1"/>
                <w:szCs w:val="24"/>
              </w:rPr>
            </w:pPr>
            <w:r w:rsidRPr="002361B3">
              <w:rPr>
                <w:rFonts w:cs="Times New Roman"/>
                <w:color w:val="000000" w:themeColor="text1"/>
                <w:szCs w:val="24"/>
              </w:rPr>
              <w:t xml:space="preserve">Mở rộng: </w:t>
            </w:r>
            <w:r w:rsidR="00464D73">
              <w:rPr>
                <w:rFonts w:cs="Times New Roman"/>
                <w:color w:val="000000" w:themeColor="text1"/>
                <w:szCs w:val="24"/>
              </w:rPr>
              <w:t xml:space="preserve">Tra cứu phòng, </w:t>
            </w:r>
            <w:r w:rsidR="002F32CB" w:rsidRPr="002F32CB">
              <w:rPr>
                <w:rFonts w:cs="Times New Roman"/>
                <w:color w:val="000000" w:themeColor="text1"/>
                <w:szCs w:val="24"/>
              </w:rPr>
              <w:t>Thêm phòng, Sửa phòng, Xóa phòng, Cập nhật trạng thái</w:t>
            </w:r>
          </w:p>
          <w:p w14:paraId="7F62D3EB" w14:textId="77777777" w:rsidR="001F7E5E" w:rsidRPr="002361B3" w:rsidRDefault="00000000">
            <w:pPr>
              <w:spacing w:after="80"/>
              <w:rPr>
                <w:rFonts w:cs="Times New Roman"/>
                <w:color w:val="000000" w:themeColor="text1"/>
                <w:szCs w:val="24"/>
              </w:rPr>
            </w:pPr>
            <w:r w:rsidRPr="002361B3">
              <w:rPr>
                <w:rFonts w:cs="Times New Roman"/>
                <w:color w:val="000000" w:themeColor="text1"/>
                <w:szCs w:val="24"/>
              </w:rPr>
              <w:t>Tổng quát hóa: Không có</w:t>
            </w:r>
          </w:p>
        </w:tc>
      </w:tr>
      <w:tr w:rsidR="001F7E5E" w:rsidRPr="002361B3" w14:paraId="61C5718C" w14:textId="77777777" w:rsidTr="00CD0B7B">
        <w:trPr>
          <w:jc w:val="center"/>
        </w:trPr>
        <w:tc>
          <w:tcPr>
            <w:tcW w:w="9350" w:type="dxa"/>
            <w:gridSpan w:val="3"/>
            <w:tcMar>
              <w:top w:w="120" w:type="dxa"/>
              <w:left w:w="150" w:type="dxa"/>
              <w:bottom w:w="120" w:type="dxa"/>
              <w:right w:w="150" w:type="dxa"/>
            </w:tcMar>
          </w:tcPr>
          <w:p w14:paraId="0AE072AC" w14:textId="74C74780" w:rsidR="001F7E5E" w:rsidRPr="002361B3" w:rsidRDefault="00000000">
            <w:pPr>
              <w:spacing w:after="80"/>
              <w:rPr>
                <w:rFonts w:cs="Times New Roman"/>
                <w:color w:val="000000" w:themeColor="text1"/>
                <w:szCs w:val="24"/>
              </w:rPr>
            </w:pPr>
            <w:r w:rsidRPr="002361B3">
              <w:rPr>
                <w:rFonts w:cs="Times New Roman"/>
                <w:b/>
                <w:color w:val="000000" w:themeColor="text1"/>
                <w:szCs w:val="24"/>
              </w:rPr>
              <w:t>Các dòng sự kiện tổng quát chính</w:t>
            </w:r>
          </w:p>
          <w:p w14:paraId="0CCDA71E" w14:textId="78A1D3AC" w:rsidR="00914800" w:rsidRPr="00914800" w:rsidRDefault="00914800" w:rsidP="00696B68">
            <w:pPr>
              <w:pStyle w:val="ListParagraph"/>
              <w:numPr>
                <w:ilvl w:val="0"/>
                <w:numId w:val="87"/>
              </w:numPr>
              <w:spacing w:after="80"/>
              <w:rPr>
                <w:rFonts w:cs="Times New Roman"/>
                <w:color w:val="000000" w:themeColor="text1"/>
                <w:szCs w:val="24"/>
              </w:rPr>
            </w:pPr>
            <w:r w:rsidRPr="00914800">
              <w:rPr>
                <w:rFonts w:cs="Times New Roman"/>
                <w:color w:val="000000" w:themeColor="text1"/>
                <w:szCs w:val="24"/>
              </w:rPr>
              <w:lastRenderedPageBreak/>
              <w:t xml:space="preserve">Quản lý </w:t>
            </w:r>
            <w:r w:rsidR="00651A15">
              <w:rPr>
                <w:rFonts w:cs="Times New Roman"/>
                <w:color w:val="000000" w:themeColor="text1"/>
                <w:szCs w:val="24"/>
              </w:rPr>
              <w:t xml:space="preserve">chọn </w:t>
            </w:r>
            <w:r w:rsidRPr="00914800">
              <w:rPr>
                <w:rFonts w:cs="Times New Roman"/>
                <w:color w:val="000000" w:themeColor="text1"/>
                <w:szCs w:val="24"/>
              </w:rPr>
              <w:t xml:space="preserve">mục </w:t>
            </w:r>
            <w:r w:rsidR="00AC0E90">
              <w:rPr>
                <w:rFonts w:cs="Times New Roman"/>
                <w:color w:val="000000" w:themeColor="text1"/>
                <w:szCs w:val="24"/>
              </w:rPr>
              <w:t>“</w:t>
            </w:r>
            <w:r w:rsidRPr="00914800">
              <w:rPr>
                <w:rFonts w:cs="Times New Roman"/>
                <w:color w:val="000000" w:themeColor="text1"/>
                <w:szCs w:val="24"/>
              </w:rPr>
              <w:t>Quản lý phòng</w:t>
            </w:r>
            <w:r w:rsidR="00AC0E90">
              <w:rPr>
                <w:rFonts w:cs="Times New Roman"/>
                <w:color w:val="000000" w:themeColor="text1"/>
                <w:szCs w:val="24"/>
              </w:rPr>
              <w:t>”</w:t>
            </w:r>
            <w:r w:rsidR="00651A15">
              <w:rPr>
                <w:rFonts w:cs="Times New Roman"/>
                <w:color w:val="000000" w:themeColor="text1"/>
                <w:szCs w:val="24"/>
              </w:rPr>
              <w:t xml:space="preserve"> trên menu điều hướng</w:t>
            </w:r>
            <w:r w:rsidRPr="00914800">
              <w:rPr>
                <w:rFonts w:cs="Times New Roman"/>
                <w:color w:val="000000" w:themeColor="text1"/>
                <w:szCs w:val="24"/>
              </w:rPr>
              <w:t xml:space="preserve">. </w:t>
            </w:r>
          </w:p>
          <w:p w14:paraId="4E93C49B" w14:textId="161DB1ED" w:rsidR="00696B68" w:rsidRDefault="00696B68" w:rsidP="00696B68">
            <w:pPr>
              <w:pStyle w:val="ListParagraph"/>
              <w:numPr>
                <w:ilvl w:val="0"/>
                <w:numId w:val="87"/>
              </w:numPr>
              <w:spacing w:after="80"/>
              <w:rPr>
                <w:rFonts w:cs="Times New Roman"/>
                <w:color w:val="000000" w:themeColor="text1"/>
                <w:szCs w:val="24"/>
              </w:rPr>
            </w:pPr>
            <w:r w:rsidRPr="00D7180B">
              <w:rPr>
                <w:rFonts w:cs="Times New Roman"/>
                <w:color w:val="000000" w:themeColor="text1"/>
                <w:szCs w:val="24"/>
              </w:rPr>
              <w:t xml:space="preserve">Hệ thống truy vấn CSDL và hiển thị danh sách tất cả </w:t>
            </w:r>
            <w:r>
              <w:rPr>
                <w:rFonts w:cs="Times New Roman"/>
                <w:color w:val="000000" w:themeColor="text1"/>
                <w:szCs w:val="24"/>
              </w:rPr>
              <w:t>phòng</w:t>
            </w:r>
            <w:r w:rsidRPr="00D7180B">
              <w:rPr>
                <w:rFonts w:cs="Times New Roman"/>
                <w:color w:val="000000" w:themeColor="text1"/>
                <w:szCs w:val="24"/>
              </w:rPr>
              <w:t xml:space="preserve"> dưới dạng bảng dữ liệu, phân trang 10 </w:t>
            </w:r>
            <w:r w:rsidR="00834DB1">
              <w:rPr>
                <w:rFonts w:cs="Times New Roman"/>
                <w:color w:val="000000" w:themeColor="text1"/>
                <w:szCs w:val="24"/>
              </w:rPr>
              <w:t>phòng</w:t>
            </w:r>
            <w:r w:rsidRPr="00D7180B">
              <w:rPr>
                <w:rFonts w:cs="Times New Roman"/>
                <w:color w:val="000000" w:themeColor="text1"/>
                <w:szCs w:val="24"/>
              </w:rPr>
              <w:t xml:space="preserve">/trang. </w:t>
            </w:r>
          </w:p>
          <w:p w14:paraId="783BE109" w14:textId="23DE9C2C" w:rsidR="00914800" w:rsidRPr="00914800" w:rsidRDefault="00914800" w:rsidP="00696B68">
            <w:pPr>
              <w:pStyle w:val="ListParagraph"/>
              <w:numPr>
                <w:ilvl w:val="0"/>
                <w:numId w:val="87"/>
              </w:numPr>
              <w:spacing w:after="80"/>
              <w:rPr>
                <w:rFonts w:cs="Times New Roman"/>
                <w:color w:val="000000" w:themeColor="text1"/>
                <w:szCs w:val="24"/>
              </w:rPr>
            </w:pPr>
            <w:r w:rsidRPr="00914800">
              <w:rPr>
                <w:rFonts w:cs="Times New Roman"/>
                <w:color w:val="000000" w:themeColor="text1"/>
                <w:szCs w:val="24"/>
              </w:rPr>
              <w:t xml:space="preserve">Quản lý chọn thao tác cần thực hiện: </w:t>
            </w:r>
          </w:p>
          <w:p w14:paraId="2C351234" w14:textId="03819714" w:rsidR="00914800" w:rsidRDefault="001D521A" w:rsidP="00021273">
            <w:pPr>
              <w:pStyle w:val="ListParagraph"/>
              <w:numPr>
                <w:ilvl w:val="0"/>
                <w:numId w:val="210"/>
              </w:numPr>
              <w:spacing w:after="80"/>
              <w:ind w:left="1464"/>
              <w:rPr>
                <w:rFonts w:cs="Times New Roman"/>
                <w:color w:val="000000" w:themeColor="text1"/>
                <w:szCs w:val="24"/>
              </w:rPr>
            </w:pPr>
            <w:r>
              <w:t>Nhập từ khóa hoặc chọn bộ lọc để tìm kiếm</w:t>
            </w:r>
            <w:r w:rsidR="00021273">
              <w:t xml:space="preserve"> phòng</w:t>
            </w:r>
            <w:r>
              <w:t xml:space="preserve"> </w:t>
            </w:r>
            <w:r w:rsidR="00914800">
              <w:rPr>
                <w:rFonts w:cs="Times New Roman"/>
                <w:color w:val="000000" w:themeColor="text1"/>
                <w:szCs w:val="24"/>
              </w:rPr>
              <w:t xml:space="preserve">thì thực hiện </w:t>
            </w:r>
            <w:r w:rsidR="00914800" w:rsidRPr="00914800">
              <w:rPr>
                <w:rFonts w:cs="Times New Roman"/>
                <w:color w:val="000000" w:themeColor="text1"/>
                <w:szCs w:val="24"/>
              </w:rPr>
              <w:t xml:space="preserve">S1: </w:t>
            </w:r>
            <w:r w:rsidR="000A12E4">
              <w:rPr>
                <w:rFonts w:cs="Times New Roman"/>
                <w:color w:val="000000" w:themeColor="text1"/>
                <w:szCs w:val="24"/>
              </w:rPr>
              <w:t>Tra cứu phòng</w:t>
            </w:r>
          </w:p>
          <w:p w14:paraId="485334E4" w14:textId="15304219" w:rsidR="000A12E4" w:rsidRPr="000A12E4" w:rsidRDefault="000A12E4" w:rsidP="00021273">
            <w:pPr>
              <w:pStyle w:val="ListParagraph"/>
              <w:numPr>
                <w:ilvl w:val="0"/>
                <w:numId w:val="210"/>
              </w:numPr>
              <w:spacing w:after="80"/>
              <w:ind w:left="1464"/>
              <w:rPr>
                <w:rFonts w:cs="Times New Roman"/>
                <w:color w:val="000000" w:themeColor="text1"/>
                <w:szCs w:val="24"/>
              </w:rPr>
            </w:pPr>
            <w:r w:rsidRPr="00914800">
              <w:rPr>
                <w:rFonts w:cs="Times New Roman"/>
                <w:color w:val="000000" w:themeColor="text1"/>
                <w:szCs w:val="24"/>
              </w:rPr>
              <w:t xml:space="preserve">Nhấn </w:t>
            </w:r>
            <w:r w:rsidR="00AC0E90">
              <w:rPr>
                <w:rFonts w:cs="Times New Roman"/>
                <w:color w:val="000000" w:themeColor="text1"/>
                <w:szCs w:val="24"/>
              </w:rPr>
              <w:t>“</w:t>
            </w:r>
            <w:r w:rsidRPr="00914800">
              <w:rPr>
                <w:rFonts w:cs="Times New Roman"/>
                <w:color w:val="000000" w:themeColor="text1"/>
                <w:szCs w:val="24"/>
              </w:rPr>
              <w:t>Thêm phòng</w:t>
            </w:r>
            <w:r w:rsidR="00AC0E90">
              <w:rPr>
                <w:rFonts w:cs="Times New Roman"/>
                <w:color w:val="000000" w:themeColor="text1"/>
                <w:szCs w:val="24"/>
              </w:rPr>
              <w:t>”</w:t>
            </w:r>
            <w:r w:rsidRPr="00914800">
              <w:rPr>
                <w:rFonts w:cs="Times New Roman"/>
                <w:color w:val="000000" w:themeColor="text1"/>
                <w:szCs w:val="24"/>
              </w:rPr>
              <w:t xml:space="preserve"> </w:t>
            </w:r>
            <w:r>
              <w:rPr>
                <w:rFonts w:cs="Times New Roman"/>
                <w:color w:val="000000" w:themeColor="text1"/>
                <w:szCs w:val="24"/>
              </w:rPr>
              <w:t xml:space="preserve">thì thực hiện </w:t>
            </w:r>
            <w:r w:rsidRPr="00914800">
              <w:rPr>
                <w:rFonts w:cs="Times New Roman"/>
                <w:color w:val="000000" w:themeColor="text1"/>
                <w:szCs w:val="24"/>
              </w:rPr>
              <w:t>S</w:t>
            </w:r>
            <w:r>
              <w:rPr>
                <w:rFonts w:cs="Times New Roman"/>
                <w:color w:val="000000" w:themeColor="text1"/>
                <w:szCs w:val="24"/>
              </w:rPr>
              <w:t>2</w:t>
            </w:r>
            <w:r w:rsidRPr="00914800">
              <w:rPr>
                <w:rFonts w:cs="Times New Roman"/>
                <w:color w:val="000000" w:themeColor="text1"/>
                <w:szCs w:val="24"/>
              </w:rPr>
              <w:t>: Thêm phòng mới</w:t>
            </w:r>
          </w:p>
          <w:p w14:paraId="0B081927" w14:textId="75699491" w:rsidR="00914800" w:rsidRPr="00914800" w:rsidRDefault="00914800" w:rsidP="00021273">
            <w:pPr>
              <w:pStyle w:val="ListParagraph"/>
              <w:numPr>
                <w:ilvl w:val="0"/>
                <w:numId w:val="210"/>
              </w:numPr>
              <w:spacing w:after="80"/>
              <w:ind w:left="1464"/>
              <w:rPr>
                <w:rFonts w:cs="Times New Roman"/>
                <w:color w:val="000000" w:themeColor="text1"/>
                <w:szCs w:val="24"/>
              </w:rPr>
            </w:pPr>
            <w:r w:rsidRPr="00914800">
              <w:rPr>
                <w:rFonts w:cs="Times New Roman"/>
                <w:color w:val="000000" w:themeColor="text1"/>
                <w:szCs w:val="24"/>
              </w:rPr>
              <w:t xml:space="preserve">Nhấn </w:t>
            </w:r>
            <w:r w:rsidR="00AC0E90">
              <w:rPr>
                <w:rFonts w:cs="Times New Roman"/>
                <w:color w:val="000000" w:themeColor="text1"/>
                <w:szCs w:val="24"/>
              </w:rPr>
              <w:t>“</w:t>
            </w:r>
            <w:r w:rsidRPr="00914800">
              <w:rPr>
                <w:rFonts w:cs="Times New Roman"/>
                <w:color w:val="000000" w:themeColor="text1"/>
                <w:szCs w:val="24"/>
              </w:rPr>
              <w:t>Sửa</w:t>
            </w:r>
            <w:r w:rsidR="00AC0E90">
              <w:rPr>
                <w:rFonts w:cs="Times New Roman"/>
                <w:color w:val="000000" w:themeColor="text1"/>
                <w:szCs w:val="24"/>
              </w:rPr>
              <w:t>”</w:t>
            </w:r>
            <w:r w:rsidRPr="00914800">
              <w:rPr>
                <w:rFonts w:cs="Times New Roman"/>
                <w:color w:val="000000" w:themeColor="text1"/>
                <w:szCs w:val="24"/>
              </w:rPr>
              <w:t xml:space="preserve"> trên phòng cụ thể thì thực hiện S</w:t>
            </w:r>
            <w:r w:rsidR="000A12E4">
              <w:rPr>
                <w:rFonts w:cs="Times New Roman"/>
                <w:color w:val="000000" w:themeColor="text1"/>
                <w:szCs w:val="24"/>
              </w:rPr>
              <w:t>3</w:t>
            </w:r>
            <w:r w:rsidRPr="00914800">
              <w:rPr>
                <w:rFonts w:cs="Times New Roman"/>
                <w:color w:val="000000" w:themeColor="text1"/>
                <w:szCs w:val="24"/>
              </w:rPr>
              <w:t>: Sửa thông tin phòng</w:t>
            </w:r>
          </w:p>
          <w:p w14:paraId="68CABE0C" w14:textId="54FF20C9" w:rsidR="001F7E5E" w:rsidRDefault="00914800" w:rsidP="00021273">
            <w:pPr>
              <w:pStyle w:val="ListParagraph"/>
              <w:numPr>
                <w:ilvl w:val="0"/>
                <w:numId w:val="210"/>
              </w:numPr>
              <w:spacing w:after="80"/>
              <w:ind w:left="1464"/>
              <w:rPr>
                <w:rFonts w:cs="Times New Roman"/>
                <w:color w:val="000000" w:themeColor="text1"/>
                <w:szCs w:val="24"/>
              </w:rPr>
            </w:pPr>
            <w:r w:rsidRPr="00914800">
              <w:rPr>
                <w:rFonts w:cs="Times New Roman"/>
                <w:color w:val="000000" w:themeColor="text1"/>
                <w:szCs w:val="24"/>
              </w:rPr>
              <w:t xml:space="preserve">Nhấn </w:t>
            </w:r>
            <w:r w:rsidR="00AC0E90">
              <w:rPr>
                <w:rFonts w:cs="Times New Roman"/>
                <w:color w:val="000000" w:themeColor="text1"/>
                <w:szCs w:val="24"/>
              </w:rPr>
              <w:t>“</w:t>
            </w:r>
            <w:r w:rsidRPr="00914800">
              <w:rPr>
                <w:rFonts w:cs="Times New Roman"/>
                <w:color w:val="000000" w:themeColor="text1"/>
                <w:szCs w:val="24"/>
              </w:rPr>
              <w:t>Xóa</w:t>
            </w:r>
            <w:r w:rsidR="00AC0E90">
              <w:rPr>
                <w:rFonts w:cs="Times New Roman"/>
                <w:color w:val="000000" w:themeColor="text1"/>
                <w:szCs w:val="24"/>
              </w:rPr>
              <w:t>”</w:t>
            </w:r>
            <w:r w:rsidRPr="00914800">
              <w:rPr>
                <w:rFonts w:cs="Times New Roman"/>
                <w:color w:val="000000" w:themeColor="text1"/>
                <w:szCs w:val="24"/>
              </w:rPr>
              <w:t xml:space="preserve"> trên phòng cụ thể thì thực hiện S</w:t>
            </w:r>
            <w:r w:rsidR="000A12E4">
              <w:rPr>
                <w:rFonts w:cs="Times New Roman"/>
                <w:color w:val="000000" w:themeColor="text1"/>
                <w:szCs w:val="24"/>
              </w:rPr>
              <w:t>4</w:t>
            </w:r>
            <w:r w:rsidRPr="00914800">
              <w:rPr>
                <w:rFonts w:cs="Times New Roman"/>
                <w:color w:val="000000" w:themeColor="text1"/>
                <w:szCs w:val="24"/>
              </w:rPr>
              <w:t>: Xóa phòng</w:t>
            </w:r>
          </w:p>
          <w:p w14:paraId="22243301" w14:textId="49479CD6" w:rsidR="00F54A61" w:rsidRPr="00F54A61" w:rsidRDefault="00F54A61" w:rsidP="00021273">
            <w:pPr>
              <w:pStyle w:val="ListParagraph"/>
              <w:numPr>
                <w:ilvl w:val="0"/>
                <w:numId w:val="210"/>
              </w:numPr>
              <w:spacing w:after="80"/>
              <w:ind w:left="1464"/>
              <w:rPr>
                <w:rFonts w:cs="Times New Roman"/>
                <w:color w:val="000000" w:themeColor="text1"/>
                <w:szCs w:val="24"/>
              </w:rPr>
            </w:pPr>
            <w:r w:rsidRPr="00F54A61">
              <w:rPr>
                <w:rFonts w:cs="Times New Roman"/>
                <w:color w:val="000000" w:themeColor="text1"/>
                <w:szCs w:val="24"/>
              </w:rPr>
              <w:t xml:space="preserve">Nhấn </w:t>
            </w:r>
            <w:r w:rsidR="00AC0E90">
              <w:rPr>
                <w:rFonts w:cs="Times New Roman"/>
                <w:color w:val="000000" w:themeColor="text1"/>
                <w:szCs w:val="24"/>
              </w:rPr>
              <w:t>“</w:t>
            </w:r>
            <w:r w:rsidRPr="00F54A61">
              <w:rPr>
                <w:rFonts w:cs="Times New Roman"/>
                <w:color w:val="000000" w:themeColor="text1"/>
                <w:szCs w:val="24"/>
              </w:rPr>
              <w:t>Cập nhật trạng thái</w:t>
            </w:r>
            <w:r w:rsidR="00AC0E90">
              <w:rPr>
                <w:rFonts w:cs="Times New Roman"/>
                <w:color w:val="000000" w:themeColor="text1"/>
                <w:szCs w:val="24"/>
              </w:rPr>
              <w:t>”</w:t>
            </w:r>
            <w:r w:rsidRPr="00F54A61">
              <w:rPr>
                <w:rFonts w:cs="Times New Roman"/>
                <w:color w:val="000000" w:themeColor="text1"/>
                <w:szCs w:val="24"/>
              </w:rPr>
              <w:t xml:space="preserve"> trên phòng cụ thể thì thực hiện S5: Cập nhật trạng thái phòng</w:t>
            </w:r>
          </w:p>
        </w:tc>
      </w:tr>
      <w:tr w:rsidR="001F7E5E" w:rsidRPr="002361B3" w14:paraId="162D0A49" w14:textId="77777777" w:rsidTr="00CD0B7B">
        <w:trPr>
          <w:jc w:val="center"/>
        </w:trPr>
        <w:tc>
          <w:tcPr>
            <w:tcW w:w="9350" w:type="dxa"/>
            <w:gridSpan w:val="3"/>
            <w:tcMar>
              <w:top w:w="120" w:type="dxa"/>
              <w:left w:w="150" w:type="dxa"/>
              <w:bottom w:w="120" w:type="dxa"/>
              <w:right w:w="150" w:type="dxa"/>
            </w:tcMar>
          </w:tcPr>
          <w:p w14:paraId="6EA1ECEF" w14:textId="661E04D3" w:rsidR="001F7E5E" w:rsidRDefault="00000000">
            <w:pPr>
              <w:spacing w:after="80"/>
              <w:rPr>
                <w:rFonts w:cs="Times New Roman"/>
                <w:b/>
                <w:color w:val="000000" w:themeColor="text1"/>
                <w:szCs w:val="24"/>
              </w:rPr>
            </w:pPr>
            <w:r w:rsidRPr="002361B3">
              <w:rPr>
                <w:rFonts w:cs="Times New Roman"/>
                <w:b/>
                <w:color w:val="000000" w:themeColor="text1"/>
                <w:szCs w:val="24"/>
              </w:rPr>
              <w:lastRenderedPageBreak/>
              <w:t>Các dòng sự kiện chi tiết chính</w:t>
            </w:r>
          </w:p>
          <w:p w14:paraId="5F6549FE" w14:textId="77777777" w:rsidR="000A12E4" w:rsidRPr="000A12E4" w:rsidRDefault="000A12E4" w:rsidP="000A12E4">
            <w:pPr>
              <w:spacing w:after="80"/>
              <w:rPr>
                <w:rFonts w:cs="Times New Roman"/>
                <w:color w:val="000000" w:themeColor="text1"/>
                <w:szCs w:val="24"/>
              </w:rPr>
            </w:pPr>
            <w:r w:rsidRPr="000A12E4">
              <w:rPr>
                <w:rFonts w:cs="Times New Roman"/>
                <w:b/>
                <w:bCs/>
                <w:color w:val="000000" w:themeColor="text1"/>
                <w:szCs w:val="24"/>
              </w:rPr>
              <w:t>S1: Tra cứu phòng</w:t>
            </w:r>
          </w:p>
          <w:p w14:paraId="4BD46D04" w14:textId="36DD0248" w:rsidR="000A12E4" w:rsidRPr="000A12E4" w:rsidRDefault="000A12E4" w:rsidP="000A12E4">
            <w:pPr>
              <w:numPr>
                <w:ilvl w:val="0"/>
                <w:numId w:val="169"/>
              </w:numPr>
              <w:spacing w:after="80"/>
              <w:rPr>
                <w:rFonts w:cs="Times New Roman"/>
                <w:color w:val="000000" w:themeColor="text1"/>
                <w:szCs w:val="24"/>
              </w:rPr>
            </w:pPr>
            <w:r w:rsidRPr="000A12E4">
              <w:rPr>
                <w:rFonts w:cs="Times New Roman"/>
                <w:color w:val="000000" w:themeColor="text1"/>
                <w:szCs w:val="24"/>
              </w:rPr>
              <w:t>Quản lý nhập từ khóa tìm kiếm (</w:t>
            </w:r>
            <w:r>
              <w:rPr>
                <w:rFonts w:cs="Times New Roman"/>
                <w:color w:val="000000" w:themeColor="text1"/>
                <w:szCs w:val="24"/>
              </w:rPr>
              <w:t>Mã</w:t>
            </w:r>
            <w:r w:rsidRPr="000A12E4">
              <w:rPr>
                <w:rFonts w:cs="Times New Roman"/>
                <w:color w:val="000000" w:themeColor="text1"/>
                <w:szCs w:val="24"/>
              </w:rPr>
              <w:t xml:space="preserve"> phòng) hoặc chọn bộ lọc theo Tòa nhà, Tầng</w:t>
            </w:r>
            <w:r>
              <w:rPr>
                <w:rFonts w:cs="Times New Roman"/>
                <w:color w:val="000000" w:themeColor="text1"/>
                <w:szCs w:val="24"/>
              </w:rPr>
              <w:t xml:space="preserve">, </w:t>
            </w:r>
            <w:r w:rsidRPr="000A12E4">
              <w:rPr>
                <w:rFonts w:cs="Times New Roman"/>
                <w:color w:val="000000" w:themeColor="text1"/>
                <w:szCs w:val="24"/>
              </w:rPr>
              <w:t>Trạng thái (Còn trống/Đang thuê/Đang bảo trì).</w:t>
            </w:r>
          </w:p>
          <w:p w14:paraId="2F6700D4" w14:textId="77777777" w:rsidR="000A12E4" w:rsidRPr="000A12E4" w:rsidRDefault="000A12E4" w:rsidP="000A12E4">
            <w:pPr>
              <w:numPr>
                <w:ilvl w:val="0"/>
                <w:numId w:val="169"/>
              </w:numPr>
              <w:spacing w:after="80"/>
              <w:rPr>
                <w:rFonts w:cs="Times New Roman"/>
                <w:color w:val="000000" w:themeColor="text1"/>
                <w:szCs w:val="24"/>
              </w:rPr>
            </w:pPr>
            <w:r w:rsidRPr="000A12E4">
              <w:rPr>
                <w:rFonts w:cs="Times New Roman"/>
                <w:color w:val="000000" w:themeColor="text1"/>
                <w:szCs w:val="24"/>
              </w:rPr>
              <w:t xml:space="preserve">Hệ thống lọc thời gian thực và cập nhật danh sách phòng tương ứng với tiêu chí tìm kiếm. </w:t>
            </w:r>
          </w:p>
          <w:p w14:paraId="1D979EB5" w14:textId="77777777" w:rsidR="000A12E4" w:rsidRPr="000A12E4" w:rsidRDefault="000A12E4" w:rsidP="000A12E4">
            <w:pPr>
              <w:numPr>
                <w:ilvl w:val="1"/>
                <w:numId w:val="170"/>
              </w:numPr>
              <w:spacing w:after="80"/>
              <w:rPr>
                <w:rFonts w:cs="Times New Roman"/>
                <w:color w:val="000000" w:themeColor="text1"/>
                <w:szCs w:val="24"/>
              </w:rPr>
            </w:pPr>
            <w:r w:rsidRPr="000A12E4">
              <w:rPr>
                <w:rFonts w:cs="Times New Roman"/>
                <w:color w:val="000000" w:themeColor="text1"/>
                <w:szCs w:val="24"/>
              </w:rPr>
              <w:t>Nếu không tìm thấy kết quả thì thực hiện S1a: Không tìm thấy kết quả</w:t>
            </w:r>
          </w:p>
          <w:p w14:paraId="7B674A4C" w14:textId="6727C652" w:rsidR="000A12E4" w:rsidRDefault="000A12E4" w:rsidP="000A12E4">
            <w:pPr>
              <w:numPr>
                <w:ilvl w:val="0"/>
                <w:numId w:val="169"/>
              </w:numPr>
              <w:spacing w:after="80"/>
              <w:rPr>
                <w:rFonts w:cs="Times New Roman"/>
                <w:color w:val="000000" w:themeColor="text1"/>
                <w:szCs w:val="24"/>
              </w:rPr>
            </w:pPr>
            <w:r w:rsidRPr="000A12E4">
              <w:rPr>
                <w:rFonts w:cs="Times New Roman"/>
                <w:color w:val="000000" w:themeColor="text1"/>
                <w:szCs w:val="24"/>
              </w:rPr>
              <w:t>Quản lý nhấn vào một phòng cụ thể để xem thông tin chi tiết (Số phòng, Tòa nhà, Tầng, Diện tích, Giá thuê, Trạng thái, Ảnh phòng).</w:t>
            </w:r>
          </w:p>
          <w:p w14:paraId="422FAAF2" w14:textId="77777777" w:rsidR="000A12E4" w:rsidRPr="000A12E4" w:rsidRDefault="000A12E4" w:rsidP="000A12E4">
            <w:pPr>
              <w:spacing w:after="80"/>
              <w:rPr>
                <w:rFonts w:cs="Times New Roman"/>
                <w:color w:val="000000" w:themeColor="text1"/>
                <w:szCs w:val="24"/>
              </w:rPr>
            </w:pPr>
            <w:r w:rsidRPr="000A12E4">
              <w:rPr>
                <w:rFonts w:cs="Times New Roman"/>
                <w:b/>
                <w:bCs/>
                <w:color w:val="000000" w:themeColor="text1"/>
                <w:szCs w:val="24"/>
              </w:rPr>
              <w:t>S1a: Không tìm thấy kết quả</w:t>
            </w:r>
          </w:p>
          <w:p w14:paraId="39BDDB55" w14:textId="09874563" w:rsidR="000A12E4" w:rsidRPr="000A12E4" w:rsidRDefault="000A12E4" w:rsidP="000A12E4">
            <w:pPr>
              <w:numPr>
                <w:ilvl w:val="0"/>
                <w:numId w:val="171"/>
              </w:numPr>
              <w:spacing w:after="80"/>
              <w:rPr>
                <w:rFonts w:cs="Times New Roman"/>
                <w:color w:val="000000" w:themeColor="text1"/>
                <w:szCs w:val="24"/>
              </w:rPr>
            </w:pPr>
            <w:r w:rsidRPr="000A12E4">
              <w:rPr>
                <w:rFonts w:cs="Times New Roman"/>
                <w:color w:val="000000" w:themeColor="text1"/>
                <w:szCs w:val="24"/>
              </w:rPr>
              <w:t xml:space="preserve">Hệ thống hiển thị thông báo: </w:t>
            </w:r>
            <w:r w:rsidR="00AC0E90">
              <w:rPr>
                <w:rFonts w:cs="Times New Roman"/>
                <w:color w:val="000000" w:themeColor="text1"/>
                <w:szCs w:val="24"/>
              </w:rPr>
              <w:t>“</w:t>
            </w:r>
            <w:r w:rsidRPr="000A12E4">
              <w:rPr>
                <w:rFonts w:cs="Times New Roman"/>
                <w:color w:val="000000" w:themeColor="text1"/>
                <w:szCs w:val="24"/>
              </w:rPr>
              <w:t>Không tìm thấy phòng phù hợp với tiêu chí tìm kiếm.</w:t>
            </w:r>
            <w:r w:rsidR="00AC0E90">
              <w:rPr>
                <w:rFonts w:cs="Times New Roman"/>
                <w:color w:val="000000" w:themeColor="text1"/>
                <w:szCs w:val="24"/>
              </w:rPr>
              <w:t>”</w:t>
            </w:r>
          </w:p>
          <w:p w14:paraId="445F9978" w14:textId="69C4428D" w:rsidR="000A12E4" w:rsidRPr="000A12E4" w:rsidRDefault="000A12E4" w:rsidP="000A12E4">
            <w:pPr>
              <w:numPr>
                <w:ilvl w:val="0"/>
                <w:numId w:val="171"/>
              </w:numPr>
              <w:spacing w:after="80"/>
              <w:rPr>
                <w:rFonts w:cs="Times New Roman"/>
                <w:color w:val="000000" w:themeColor="text1"/>
                <w:szCs w:val="24"/>
              </w:rPr>
            </w:pPr>
            <w:r w:rsidRPr="000A12E4">
              <w:rPr>
                <w:rFonts w:cs="Times New Roman"/>
                <w:color w:val="000000" w:themeColor="text1"/>
                <w:szCs w:val="24"/>
              </w:rPr>
              <w:t>Hệ thống giữ nguyên từ khóa tìm kiếm để Quản lý điều chỉnh lại tiêu chí tìm kiếm.</w:t>
            </w:r>
          </w:p>
          <w:p w14:paraId="6FCC1193" w14:textId="5F19276E" w:rsidR="00C15584" w:rsidRPr="000F19F8" w:rsidRDefault="00C15584" w:rsidP="00C15584">
            <w:pPr>
              <w:spacing w:after="80"/>
              <w:rPr>
                <w:rFonts w:cs="Times New Roman"/>
                <w:b/>
                <w:bCs/>
                <w:color w:val="000000" w:themeColor="text1"/>
                <w:szCs w:val="24"/>
              </w:rPr>
            </w:pPr>
            <w:r w:rsidRPr="000F19F8">
              <w:rPr>
                <w:rFonts w:cs="Times New Roman"/>
                <w:b/>
                <w:bCs/>
                <w:color w:val="000000" w:themeColor="text1"/>
                <w:szCs w:val="24"/>
              </w:rPr>
              <w:t>S</w:t>
            </w:r>
            <w:r w:rsidR="000A12E4" w:rsidRPr="000F19F8">
              <w:rPr>
                <w:rFonts w:cs="Times New Roman"/>
                <w:b/>
                <w:bCs/>
                <w:color w:val="000000" w:themeColor="text1"/>
                <w:szCs w:val="24"/>
              </w:rPr>
              <w:t>2</w:t>
            </w:r>
            <w:r w:rsidRPr="000F19F8">
              <w:rPr>
                <w:rFonts w:cs="Times New Roman"/>
                <w:b/>
                <w:bCs/>
                <w:color w:val="000000" w:themeColor="text1"/>
                <w:szCs w:val="24"/>
              </w:rPr>
              <w:t>: Thêm phòng mới</w:t>
            </w:r>
          </w:p>
          <w:p w14:paraId="02CB3402" w14:textId="27621231" w:rsidR="00C15584" w:rsidRPr="000F19F8" w:rsidRDefault="00C15584" w:rsidP="000F19F8">
            <w:pPr>
              <w:pStyle w:val="ListParagraph"/>
              <w:numPr>
                <w:ilvl w:val="0"/>
                <w:numId w:val="172"/>
              </w:numPr>
              <w:spacing w:after="80"/>
              <w:rPr>
                <w:rFonts w:cs="Times New Roman"/>
                <w:color w:val="000000" w:themeColor="text1"/>
                <w:szCs w:val="24"/>
              </w:rPr>
            </w:pPr>
            <w:r w:rsidRPr="000F19F8">
              <w:rPr>
                <w:rFonts w:cs="Times New Roman"/>
                <w:color w:val="000000" w:themeColor="text1"/>
                <w:szCs w:val="24"/>
              </w:rPr>
              <w:t xml:space="preserve">Hệ thống hiển thị form nhập thông tin phòng mới (Tòa nhà, Tầng, </w:t>
            </w:r>
            <w:r w:rsidR="007B6206" w:rsidRPr="000F19F8">
              <w:rPr>
                <w:rFonts w:cs="Times New Roman"/>
                <w:color w:val="000000" w:themeColor="text1"/>
                <w:szCs w:val="24"/>
              </w:rPr>
              <w:t>Mã phòng,</w:t>
            </w:r>
            <w:r w:rsidRPr="000F19F8">
              <w:rPr>
                <w:rFonts w:cs="Times New Roman"/>
                <w:color w:val="000000" w:themeColor="text1"/>
                <w:szCs w:val="24"/>
              </w:rPr>
              <w:t xml:space="preserve"> Diện tích,</w:t>
            </w:r>
            <w:r w:rsidR="007B6206" w:rsidRPr="000F19F8">
              <w:rPr>
                <w:rFonts w:cs="Times New Roman"/>
                <w:color w:val="000000" w:themeColor="text1"/>
                <w:szCs w:val="24"/>
              </w:rPr>
              <w:t xml:space="preserve"> Đơn giá thuê</w:t>
            </w:r>
            <w:r w:rsidRPr="000F19F8">
              <w:rPr>
                <w:rFonts w:cs="Times New Roman"/>
                <w:color w:val="000000" w:themeColor="text1"/>
                <w:szCs w:val="24"/>
              </w:rPr>
              <w:t>,</w:t>
            </w:r>
            <w:r w:rsidR="00F85229">
              <w:rPr>
                <w:rFonts w:cs="Times New Roman"/>
                <w:color w:val="000000" w:themeColor="text1"/>
                <w:szCs w:val="24"/>
              </w:rPr>
              <w:t>Trạng thái,</w:t>
            </w:r>
            <w:r w:rsidRPr="000F19F8">
              <w:rPr>
                <w:rFonts w:cs="Times New Roman"/>
                <w:color w:val="000000" w:themeColor="text1"/>
                <w:szCs w:val="24"/>
              </w:rPr>
              <w:t xml:space="preserve"> Ảnh phòng).</w:t>
            </w:r>
          </w:p>
          <w:p w14:paraId="4896F117" w14:textId="62FEE188" w:rsidR="00C15584" w:rsidRPr="000F19F8" w:rsidRDefault="00C15584" w:rsidP="000F19F8">
            <w:pPr>
              <w:pStyle w:val="ListParagraph"/>
              <w:numPr>
                <w:ilvl w:val="0"/>
                <w:numId w:val="172"/>
              </w:numPr>
              <w:spacing w:after="80"/>
              <w:rPr>
                <w:rFonts w:cs="Times New Roman"/>
                <w:color w:val="000000" w:themeColor="text1"/>
                <w:szCs w:val="24"/>
              </w:rPr>
            </w:pPr>
            <w:r w:rsidRPr="000F19F8">
              <w:rPr>
                <w:rFonts w:cs="Times New Roman"/>
                <w:color w:val="000000" w:themeColor="text1"/>
                <w:szCs w:val="24"/>
              </w:rPr>
              <w:t xml:space="preserve">Quản lý điền đầy đủ thông tin và nhấn </w:t>
            </w:r>
            <w:r w:rsidR="00AC0E90">
              <w:rPr>
                <w:rFonts w:cs="Times New Roman"/>
                <w:color w:val="000000" w:themeColor="text1"/>
                <w:szCs w:val="24"/>
              </w:rPr>
              <w:t>“</w:t>
            </w:r>
            <w:r w:rsidRPr="000F19F8">
              <w:rPr>
                <w:rFonts w:cs="Times New Roman"/>
                <w:color w:val="000000" w:themeColor="text1"/>
                <w:szCs w:val="24"/>
              </w:rPr>
              <w:t>Lưu</w:t>
            </w:r>
            <w:r w:rsidR="00AC0E90">
              <w:rPr>
                <w:rFonts w:cs="Times New Roman"/>
                <w:color w:val="000000" w:themeColor="text1"/>
                <w:szCs w:val="24"/>
              </w:rPr>
              <w:t>”</w:t>
            </w:r>
            <w:r w:rsidRPr="000F19F8">
              <w:rPr>
                <w:rFonts w:cs="Times New Roman"/>
                <w:color w:val="000000" w:themeColor="text1"/>
                <w:szCs w:val="24"/>
              </w:rPr>
              <w:t>.</w:t>
            </w:r>
          </w:p>
          <w:p w14:paraId="61ABDA52" w14:textId="19B7651A" w:rsidR="00C15584" w:rsidRPr="000F19F8" w:rsidRDefault="00C15584" w:rsidP="000F19F8">
            <w:pPr>
              <w:pStyle w:val="ListParagraph"/>
              <w:numPr>
                <w:ilvl w:val="0"/>
                <w:numId w:val="172"/>
              </w:numPr>
              <w:spacing w:after="80"/>
              <w:rPr>
                <w:rFonts w:cs="Times New Roman"/>
                <w:color w:val="000000" w:themeColor="text1"/>
                <w:szCs w:val="24"/>
              </w:rPr>
            </w:pPr>
            <w:r w:rsidRPr="000F19F8">
              <w:rPr>
                <w:rFonts w:cs="Times New Roman"/>
                <w:color w:val="000000" w:themeColor="text1"/>
                <w:szCs w:val="24"/>
              </w:rPr>
              <w:t xml:space="preserve">Hệ thống kiểm tra số phòng chưa tồn tại trên tầng đã chọn của tòa nhà đó. </w:t>
            </w:r>
          </w:p>
          <w:p w14:paraId="18E359E7" w14:textId="7B197243" w:rsidR="00C15584" w:rsidRPr="000F19F8" w:rsidRDefault="00C15584" w:rsidP="000F19F8">
            <w:pPr>
              <w:pStyle w:val="ListParagraph"/>
              <w:numPr>
                <w:ilvl w:val="1"/>
                <w:numId w:val="173"/>
              </w:numPr>
              <w:spacing w:after="80"/>
              <w:rPr>
                <w:rFonts w:cs="Times New Roman"/>
                <w:color w:val="000000" w:themeColor="text1"/>
                <w:szCs w:val="24"/>
              </w:rPr>
            </w:pPr>
            <w:r w:rsidRPr="000F19F8">
              <w:rPr>
                <w:rFonts w:cs="Times New Roman"/>
                <w:color w:val="000000" w:themeColor="text1"/>
                <w:szCs w:val="24"/>
              </w:rPr>
              <w:t>Nếu không hợp lệ thì thực hiện S</w:t>
            </w:r>
            <w:r w:rsidR="00F85229">
              <w:rPr>
                <w:rFonts w:cs="Times New Roman"/>
                <w:color w:val="000000" w:themeColor="text1"/>
                <w:szCs w:val="24"/>
              </w:rPr>
              <w:t>2</w:t>
            </w:r>
            <w:r w:rsidRPr="000F19F8">
              <w:rPr>
                <w:rFonts w:cs="Times New Roman"/>
                <w:color w:val="000000" w:themeColor="text1"/>
                <w:szCs w:val="24"/>
              </w:rPr>
              <w:t>a: Thông tin phòng không hợp lệ</w:t>
            </w:r>
          </w:p>
          <w:p w14:paraId="64FCABC9" w14:textId="64F9978F" w:rsidR="00C15584" w:rsidRPr="000F19F8" w:rsidRDefault="00C15584" w:rsidP="000F19F8">
            <w:pPr>
              <w:pStyle w:val="ListParagraph"/>
              <w:numPr>
                <w:ilvl w:val="0"/>
                <w:numId w:val="172"/>
              </w:numPr>
              <w:spacing w:after="80"/>
              <w:rPr>
                <w:rFonts w:cs="Times New Roman"/>
                <w:color w:val="000000" w:themeColor="text1"/>
                <w:szCs w:val="24"/>
              </w:rPr>
            </w:pPr>
            <w:r w:rsidRPr="000F19F8">
              <w:rPr>
                <w:rFonts w:cs="Times New Roman"/>
                <w:color w:val="000000" w:themeColor="text1"/>
                <w:szCs w:val="24"/>
              </w:rPr>
              <w:t>Hệ thống lưu thông tin phòng mới vào CSDL, hiển thị thông báo thành công và cập nhật danh sách.</w:t>
            </w:r>
          </w:p>
          <w:p w14:paraId="37F27B3A" w14:textId="5CECE122" w:rsidR="00C15584" w:rsidRPr="00327DE8" w:rsidRDefault="00C15584" w:rsidP="00C15584">
            <w:pPr>
              <w:spacing w:after="80"/>
              <w:rPr>
                <w:rFonts w:cs="Times New Roman"/>
                <w:b/>
                <w:bCs/>
                <w:color w:val="000000" w:themeColor="text1"/>
                <w:szCs w:val="24"/>
              </w:rPr>
            </w:pPr>
            <w:r w:rsidRPr="00327DE8">
              <w:rPr>
                <w:rFonts w:cs="Times New Roman"/>
                <w:b/>
                <w:bCs/>
                <w:color w:val="000000" w:themeColor="text1"/>
                <w:szCs w:val="24"/>
              </w:rPr>
              <w:t>S</w:t>
            </w:r>
            <w:r w:rsidR="00F85229" w:rsidRPr="00327DE8">
              <w:rPr>
                <w:rFonts w:cs="Times New Roman"/>
                <w:b/>
                <w:bCs/>
                <w:color w:val="000000" w:themeColor="text1"/>
                <w:szCs w:val="24"/>
              </w:rPr>
              <w:t>2</w:t>
            </w:r>
            <w:r w:rsidRPr="00327DE8">
              <w:rPr>
                <w:rFonts w:cs="Times New Roman"/>
                <w:b/>
                <w:bCs/>
                <w:color w:val="000000" w:themeColor="text1"/>
                <w:szCs w:val="24"/>
              </w:rPr>
              <w:t>a: Thông tin phòng không hợp lệ</w:t>
            </w:r>
          </w:p>
          <w:p w14:paraId="6C6E29DF" w14:textId="6ACDD1B2" w:rsidR="00C15584" w:rsidRPr="00C15584" w:rsidRDefault="00C15584" w:rsidP="00F85229">
            <w:pPr>
              <w:pStyle w:val="ListParagraph"/>
              <w:numPr>
                <w:ilvl w:val="0"/>
                <w:numId w:val="174"/>
              </w:numPr>
              <w:spacing w:after="80"/>
              <w:rPr>
                <w:rFonts w:cs="Times New Roman"/>
                <w:color w:val="000000" w:themeColor="text1"/>
                <w:szCs w:val="24"/>
              </w:rPr>
            </w:pPr>
            <w:r w:rsidRPr="00C15584">
              <w:rPr>
                <w:rFonts w:cs="Times New Roman"/>
                <w:color w:val="000000" w:themeColor="text1"/>
                <w:szCs w:val="24"/>
              </w:rPr>
              <w:t xml:space="preserve">Hệ thống hiển thị thông báo lỗi tại trường tương ứng: </w:t>
            </w:r>
            <w:r w:rsidR="00AC0E90">
              <w:rPr>
                <w:rFonts w:cs="Times New Roman"/>
                <w:color w:val="000000" w:themeColor="text1"/>
                <w:szCs w:val="24"/>
              </w:rPr>
              <w:t>“</w:t>
            </w:r>
            <w:r w:rsidR="007B6206">
              <w:rPr>
                <w:rFonts w:cs="Times New Roman"/>
                <w:color w:val="000000" w:themeColor="text1"/>
                <w:szCs w:val="24"/>
              </w:rPr>
              <w:t>Mã</w:t>
            </w:r>
            <w:r w:rsidRPr="00C15584">
              <w:rPr>
                <w:rFonts w:cs="Times New Roman"/>
                <w:color w:val="000000" w:themeColor="text1"/>
                <w:szCs w:val="24"/>
              </w:rPr>
              <w:t xml:space="preserve"> phòng này đã tồn tại trong tòa nhà!</w:t>
            </w:r>
            <w:r w:rsidR="00AC0E90">
              <w:rPr>
                <w:rFonts w:cs="Times New Roman"/>
                <w:color w:val="000000" w:themeColor="text1"/>
                <w:szCs w:val="24"/>
              </w:rPr>
              <w:t>”</w:t>
            </w:r>
          </w:p>
          <w:p w14:paraId="59494CFE" w14:textId="28B41634" w:rsidR="00C15584" w:rsidRPr="00C15584" w:rsidRDefault="00C15584" w:rsidP="00F85229">
            <w:pPr>
              <w:pStyle w:val="ListParagraph"/>
              <w:numPr>
                <w:ilvl w:val="0"/>
                <w:numId w:val="174"/>
              </w:numPr>
              <w:spacing w:after="80"/>
              <w:rPr>
                <w:rFonts w:cs="Times New Roman"/>
                <w:color w:val="000000" w:themeColor="text1"/>
                <w:szCs w:val="24"/>
              </w:rPr>
            </w:pPr>
            <w:r w:rsidRPr="00C15584">
              <w:rPr>
                <w:rFonts w:cs="Times New Roman"/>
                <w:color w:val="000000" w:themeColor="text1"/>
                <w:szCs w:val="24"/>
              </w:rPr>
              <w:t xml:space="preserve">Hệ thống giữ nguyên form để Quản lý chỉnh sửa, quay về </w:t>
            </w:r>
            <w:r w:rsidR="00327DE8">
              <w:rPr>
                <w:rFonts w:cs="Times New Roman"/>
                <w:color w:val="000000" w:themeColor="text1"/>
                <w:szCs w:val="24"/>
              </w:rPr>
              <w:t>bước</w:t>
            </w:r>
            <w:r w:rsidRPr="00C15584">
              <w:rPr>
                <w:rFonts w:cs="Times New Roman"/>
                <w:color w:val="000000" w:themeColor="text1"/>
                <w:szCs w:val="24"/>
              </w:rPr>
              <w:t xml:space="preserve"> 2 của S</w:t>
            </w:r>
            <w:r w:rsidR="00327DE8">
              <w:rPr>
                <w:rFonts w:cs="Times New Roman"/>
                <w:color w:val="000000" w:themeColor="text1"/>
                <w:szCs w:val="24"/>
              </w:rPr>
              <w:t>2</w:t>
            </w:r>
            <w:r w:rsidRPr="00C15584">
              <w:rPr>
                <w:rFonts w:cs="Times New Roman"/>
                <w:color w:val="000000" w:themeColor="text1"/>
                <w:szCs w:val="24"/>
              </w:rPr>
              <w:t>.</w:t>
            </w:r>
          </w:p>
          <w:p w14:paraId="30ADDA92" w14:textId="35631326" w:rsidR="00C15584" w:rsidRPr="00AC56D0" w:rsidRDefault="00C15584" w:rsidP="00C15584">
            <w:pPr>
              <w:spacing w:after="80"/>
              <w:rPr>
                <w:rFonts w:cs="Times New Roman"/>
                <w:b/>
                <w:bCs/>
                <w:color w:val="000000" w:themeColor="text1"/>
                <w:szCs w:val="24"/>
              </w:rPr>
            </w:pPr>
            <w:r w:rsidRPr="00AC56D0">
              <w:rPr>
                <w:rFonts w:cs="Times New Roman"/>
                <w:b/>
                <w:bCs/>
                <w:color w:val="000000" w:themeColor="text1"/>
                <w:szCs w:val="24"/>
              </w:rPr>
              <w:lastRenderedPageBreak/>
              <w:t>S</w:t>
            </w:r>
            <w:r w:rsidR="00AC56D0" w:rsidRPr="00AC56D0">
              <w:rPr>
                <w:rFonts w:cs="Times New Roman"/>
                <w:b/>
                <w:bCs/>
                <w:color w:val="000000" w:themeColor="text1"/>
                <w:szCs w:val="24"/>
              </w:rPr>
              <w:t>3</w:t>
            </w:r>
            <w:r w:rsidRPr="00AC56D0">
              <w:rPr>
                <w:rFonts w:cs="Times New Roman"/>
                <w:b/>
                <w:bCs/>
                <w:color w:val="000000" w:themeColor="text1"/>
                <w:szCs w:val="24"/>
              </w:rPr>
              <w:t>: Sửa thông tin phòng</w:t>
            </w:r>
          </w:p>
          <w:p w14:paraId="18A6D428" w14:textId="216FDF04" w:rsidR="00C15584" w:rsidRPr="00C15584" w:rsidRDefault="00C15584" w:rsidP="00AC56D0">
            <w:pPr>
              <w:pStyle w:val="ListParagraph"/>
              <w:numPr>
                <w:ilvl w:val="0"/>
                <w:numId w:val="175"/>
              </w:numPr>
              <w:spacing w:after="80"/>
              <w:rPr>
                <w:rFonts w:cs="Times New Roman"/>
                <w:color w:val="000000" w:themeColor="text1"/>
                <w:szCs w:val="24"/>
              </w:rPr>
            </w:pPr>
            <w:r w:rsidRPr="00C15584">
              <w:rPr>
                <w:rFonts w:cs="Times New Roman"/>
                <w:color w:val="000000" w:themeColor="text1"/>
                <w:szCs w:val="24"/>
              </w:rPr>
              <w:t>Hệ thống hiển thị form chỉnh sửa với thông tin hiện tại của phòng được chọn.</w:t>
            </w:r>
          </w:p>
          <w:p w14:paraId="5325B016" w14:textId="0C577B7E" w:rsidR="00C15584" w:rsidRPr="00C15584" w:rsidRDefault="00C15584" w:rsidP="00AC56D0">
            <w:pPr>
              <w:pStyle w:val="ListParagraph"/>
              <w:numPr>
                <w:ilvl w:val="0"/>
                <w:numId w:val="175"/>
              </w:numPr>
              <w:spacing w:after="80"/>
              <w:rPr>
                <w:rFonts w:cs="Times New Roman"/>
                <w:color w:val="000000" w:themeColor="text1"/>
                <w:szCs w:val="24"/>
              </w:rPr>
            </w:pPr>
            <w:r w:rsidRPr="00C15584">
              <w:rPr>
                <w:rFonts w:cs="Times New Roman"/>
                <w:color w:val="000000" w:themeColor="text1"/>
                <w:szCs w:val="24"/>
              </w:rPr>
              <w:t xml:space="preserve">Quản lý chỉnh sửa thông tin cần thiết và nhấn </w:t>
            </w:r>
            <w:r w:rsidR="00AC0E90">
              <w:rPr>
                <w:rFonts w:cs="Times New Roman"/>
                <w:color w:val="000000" w:themeColor="text1"/>
                <w:szCs w:val="24"/>
              </w:rPr>
              <w:t>“</w:t>
            </w:r>
            <w:r w:rsidRPr="00C15584">
              <w:rPr>
                <w:rFonts w:cs="Times New Roman"/>
                <w:color w:val="000000" w:themeColor="text1"/>
                <w:szCs w:val="24"/>
              </w:rPr>
              <w:t>Cập nhật</w:t>
            </w:r>
            <w:r w:rsidR="00AC0E90">
              <w:rPr>
                <w:rFonts w:cs="Times New Roman"/>
                <w:color w:val="000000" w:themeColor="text1"/>
                <w:szCs w:val="24"/>
              </w:rPr>
              <w:t>”</w:t>
            </w:r>
            <w:r w:rsidRPr="00C15584">
              <w:rPr>
                <w:rFonts w:cs="Times New Roman"/>
                <w:color w:val="000000" w:themeColor="text1"/>
                <w:szCs w:val="24"/>
              </w:rPr>
              <w:t>.</w:t>
            </w:r>
          </w:p>
          <w:p w14:paraId="67E1269D" w14:textId="25C58118" w:rsidR="00C15584" w:rsidRPr="00C15584" w:rsidRDefault="00C15584" w:rsidP="00AC56D0">
            <w:pPr>
              <w:pStyle w:val="ListParagraph"/>
              <w:numPr>
                <w:ilvl w:val="0"/>
                <w:numId w:val="175"/>
              </w:numPr>
              <w:spacing w:after="80"/>
              <w:rPr>
                <w:rFonts w:cs="Times New Roman"/>
                <w:color w:val="000000" w:themeColor="text1"/>
                <w:szCs w:val="24"/>
              </w:rPr>
            </w:pPr>
            <w:r w:rsidRPr="00C15584">
              <w:rPr>
                <w:rFonts w:cs="Times New Roman"/>
                <w:color w:val="000000" w:themeColor="text1"/>
                <w:szCs w:val="24"/>
              </w:rPr>
              <w:t xml:space="preserve">Hệ thống kiểm tra tính hợp lệ của dữ liệu chỉnh sửa. </w:t>
            </w:r>
          </w:p>
          <w:p w14:paraId="43934115" w14:textId="790CD03B" w:rsidR="00C15584" w:rsidRPr="00C15584" w:rsidRDefault="00C15584" w:rsidP="00AC56D0">
            <w:pPr>
              <w:pStyle w:val="ListParagraph"/>
              <w:numPr>
                <w:ilvl w:val="0"/>
                <w:numId w:val="176"/>
              </w:numPr>
              <w:spacing w:after="80"/>
              <w:ind w:left="1464"/>
              <w:rPr>
                <w:rFonts w:cs="Times New Roman"/>
                <w:color w:val="000000" w:themeColor="text1"/>
                <w:szCs w:val="24"/>
              </w:rPr>
            </w:pPr>
            <w:r w:rsidRPr="00C15584">
              <w:rPr>
                <w:rFonts w:cs="Times New Roman"/>
                <w:color w:val="000000" w:themeColor="text1"/>
                <w:szCs w:val="24"/>
              </w:rPr>
              <w:t xml:space="preserve">Nếu không hợp lệ </w:t>
            </w:r>
            <w:r>
              <w:rPr>
                <w:rFonts w:cs="Times New Roman"/>
                <w:color w:val="000000" w:themeColor="text1"/>
                <w:szCs w:val="24"/>
              </w:rPr>
              <w:t>thì thực hiện</w:t>
            </w:r>
            <w:r w:rsidRPr="00C15584">
              <w:rPr>
                <w:rFonts w:cs="Times New Roman"/>
                <w:color w:val="000000" w:themeColor="text1"/>
                <w:szCs w:val="24"/>
              </w:rPr>
              <w:t xml:space="preserve"> S</w:t>
            </w:r>
            <w:r w:rsidR="00116C4F">
              <w:rPr>
                <w:rFonts w:cs="Times New Roman"/>
                <w:color w:val="000000" w:themeColor="text1"/>
                <w:szCs w:val="24"/>
              </w:rPr>
              <w:t>3</w:t>
            </w:r>
            <w:r w:rsidRPr="00C15584">
              <w:rPr>
                <w:rFonts w:cs="Times New Roman"/>
                <w:color w:val="000000" w:themeColor="text1"/>
                <w:szCs w:val="24"/>
              </w:rPr>
              <w:t>a: Thông tin chỉnh sửa không hợp lệ</w:t>
            </w:r>
          </w:p>
          <w:p w14:paraId="033499A0" w14:textId="24F645D2" w:rsidR="00C15584" w:rsidRPr="00C15584" w:rsidRDefault="00C15584" w:rsidP="00AC56D0">
            <w:pPr>
              <w:pStyle w:val="ListParagraph"/>
              <w:numPr>
                <w:ilvl w:val="0"/>
                <w:numId w:val="175"/>
              </w:numPr>
              <w:spacing w:after="80"/>
              <w:rPr>
                <w:rFonts w:cs="Times New Roman"/>
                <w:color w:val="000000" w:themeColor="text1"/>
                <w:szCs w:val="24"/>
              </w:rPr>
            </w:pPr>
            <w:r w:rsidRPr="00C15584">
              <w:rPr>
                <w:rFonts w:cs="Times New Roman"/>
                <w:color w:val="000000" w:themeColor="text1"/>
                <w:szCs w:val="24"/>
              </w:rPr>
              <w:t>Hệ thống lưu thông tin mới vào CSDL, hiển thị thông báo thành công và cập nhật danh sách.</w:t>
            </w:r>
          </w:p>
          <w:p w14:paraId="13F63E2F" w14:textId="5E70030D" w:rsidR="00C15584" w:rsidRPr="0000723E" w:rsidRDefault="00C15584" w:rsidP="00C15584">
            <w:pPr>
              <w:spacing w:after="80"/>
              <w:rPr>
                <w:rFonts w:cs="Times New Roman"/>
                <w:b/>
                <w:bCs/>
                <w:color w:val="000000" w:themeColor="text1"/>
                <w:szCs w:val="24"/>
              </w:rPr>
            </w:pPr>
            <w:r w:rsidRPr="0000723E">
              <w:rPr>
                <w:rFonts w:cs="Times New Roman"/>
                <w:b/>
                <w:bCs/>
                <w:color w:val="000000" w:themeColor="text1"/>
                <w:szCs w:val="24"/>
              </w:rPr>
              <w:t>S</w:t>
            </w:r>
            <w:r w:rsidR="00116C4F" w:rsidRPr="0000723E">
              <w:rPr>
                <w:rFonts w:cs="Times New Roman"/>
                <w:b/>
                <w:bCs/>
                <w:color w:val="000000" w:themeColor="text1"/>
                <w:szCs w:val="24"/>
              </w:rPr>
              <w:t>3</w:t>
            </w:r>
            <w:r w:rsidRPr="0000723E">
              <w:rPr>
                <w:rFonts w:cs="Times New Roman"/>
                <w:b/>
                <w:bCs/>
                <w:color w:val="000000" w:themeColor="text1"/>
                <w:szCs w:val="24"/>
              </w:rPr>
              <w:t>a: Thông tin chỉnh sửa không hợp lệ</w:t>
            </w:r>
          </w:p>
          <w:p w14:paraId="68BC473F" w14:textId="04547726" w:rsidR="00C15584" w:rsidRPr="00FB7456" w:rsidRDefault="00C15584" w:rsidP="003A30E2">
            <w:pPr>
              <w:pStyle w:val="ListParagraph"/>
              <w:numPr>
                <w:ilvl w:val="0"/>
                <w:numId w:val="177"/>
              </w:numPr>
              <w:spacing w:after="80"/>
              <w:rPr>
                <w:rFonts w:cs="Times New Roman"/>
                <w:color w:val="000000" w:themeColor="text1"/>
                <w:szCs w:val="24"/>
              </w:rPr>
            </w:pPr>
            <w:r w:rsidRPr="00FB7456">
              <w:rPr>
                <w:rFonts w:cs="Times New Roman"/>
                <w:color w:val="000000" w:themeColor="text1"/>
                <w:szCs w:val="24"/>
              </w:rPr>
              <w:t>Hệ thống hiển thị thông báo lỗi tại trường tương ứng.</w:t>
            </w:r>
          </w:p>
          <w:p w14:paraId="1A06393F" w14:textId="376B8F6C" w:rsidR="00C15584" w:rsidRPr="00FB7456" w:rsidRDefault="00C15584" w:rsidP="003A30E2">
            <w:pPr>
              <w:pStyle w:val="ListParagraph"/>
              <w:numPr>
                <w:ilvl w:val="0"/>
                <w:numId w:val="177"/>
              </w:numPr>
              <w:spacing w:after="80"/>
              <w:rPr>
                <w:rFonts w:cs="Times New Roman"/>
                <w:color w:val="000000" w:themeColor="text1"/>
                <w:szCs w:val="24"/>
              </w:rPr>
            </w:pPr>
            <w:r w:rsidRPr="00FB7456">
              <w:rPr>
                <w:rFonts w:cs="Times New Roman"/>
                <w:color w:val="000000" w:themeColor="text1"/>
                <w:szCs w:val="24"/>
              </w:rPr>
              <w:t xml:space="preserve">Hệ thống giữ nguyên form để Quản lý chỉnh sửa, quay về </w:t>
            </w:r>
            <w:r w:rsidR="003E42DE">
              <w:rPr>
                <w:rFonts w:cs="Times New Roman"/>
                <w:color w:val="000000" w:themeColor="text1"/>
                <w:szCs w:val="24"/>
              </w:rPr>
              <w:t>bước</w:t>
            </w:r>
            <w:r w:rsidRPr="00FB7456">
              <w:rPr>
                <w:rFonts w:cs="Times New Roman"/>
                <w:color w:val="000000" w:themeColor="text1"/>
                <w:szCs w:val="24"/>
              </w:rPr>
              <w:t xml:space="preserve"> 2 của S</w:t>
            </w:r>
            <w:r w:rsidR="003E42DE">
              <w:rPr>
                <w:rFonts w:cs="Times New Roman"/>
                <w:color w:val="000000" w:themeColor="text1"/>
                <w:szCs w:val="24"/>
              </w:rPr>
              <w:t>3</w:t>
            </w:r>
            <w:r w:rsidRPr="00FB7456">
              <w:rPr>
                <w:rFonts w:cs="Times New Roman"/>
                <w:color w:val="000000" w:themeColor="text1"/>
                <w:szCs w:val="24"/>
              </w:rPr>
              <w:t>.</w:t>
            </w:r>
          </w:p>
          <w:p w14:paraId="763E93AA" w14:textId="30A50274" w:rsidR="00FB7456" w:rsidRPr="00EC103A" w:rsidRDefault="00FB7456" w:rsidP="00FB7456">
            <w:pPr>
              <w:spacing w:after="80"/>
              <w:rPr>
                <w:rFonts w:cs="Times New Roman"/>
                <w:b/>
                <w:bCs/>
                <w:color w:val="000000" w:themeColor="text1"/>
                <w:szCs w:val="24"/>
              </w:rPr>
            </w:pPr>
            <w:r w:rsidRPr="00EC103A">
              <w:rPr>
                <w:rFonts w:cs="Times New Roman"/>
                <w:b/>
                <w:bCs/>
                <w:color w:val="000000" w:themeColor="text1"/>
                <w:szCs w:val="24"/>
              </w:rPr>
              <w:t>S</w:t>
            </w:r>
            <w:r w:rsidR="00EC103A">
              <w:rPr>
                <w:rFonts w:cs="Times New Roman"/>
                <w:b/>
                <w:bCs/>
                <w:color w:val="000000" w:themeColor="text1"/>
                <w:szCs w:val="24"/>
              </w:rPr>
              <w:t>4</w:t>
            </w:r>
            <w:r w:rsidRPr="00EC103A">
              <w:rPr>
                <w:rFonts w:cs="Times New Roman"/>
                <w:b/>
                <w:bCs/>
                <w:color w:val="000000" w:themeColor="text1"/>
                <w:szCs w:val="24"/>
              </w:rPr>
              <w:t>: Xóa phòng</w:t>
            </w:r>
          </w:p>
          <w:p w14:paraId="59B3CF20" w14:textId="71EC1421" w:rsidR="00FB7456" w:rsidRDefault="00FB7456" w:rsidP="00104D94">
            <w:pPr>
              <w:pStyle w:val="ListParagraph"/>
              <w:numPr>
                <w:ilvl w:val="0"/>
                <w:numId w:val="178"/>
              </w:numPr>
              <w:spacing w:after="80"/>
              <w:rPr>
                <w:rFonts w:cs="Times New Roman"/>
                <w:color w:val="000000" w:themeColor="text1"/>
                <w:szCs w:val="24"/>
              </w:rPr>
            </w:pPr>
            <w:r w:rsidRPr="00CE651A">
              <w:rPr>
                <w:rFonts w:cs="Times New Roman"/>
                <w:color w:val="000000" w:themeColor="text1"/>
                <w:szCs w:val="24"/>
              </w:rPr>
              <w:t xml:space="preserve">Hệ thống hiển thị hộp thoại xác nhận: </w:t>
            </w:r>
            <w:r w:rsidR="00AC0E90">
              <w:rPr>
                <w:rFonts w:cs="Times New Roman"/>
                <w:color w:val="000000" w:themeColor="text1"/>
                <w:szCs w:val="24"/>
              </w:rPr>
              <w:t>“</w:t>
            </w:r>
            <w:r w:rsidRPr="00CE651A">
              <w:rPr>
                <w:rFonts w:cs="Times New Roman"/>
                <w:color w:val="000000" w:themeColor="text1"/>
                <w:szCs w:val="24"/>
              </w:rPr>
              <w:t>Bạn có chắc chắn muốn xóa phòng này không?</w:t>
            </w:r>
            <w:r w:rsidR="00AC0E90">
              <w:rPr>
                <w:rFonts w:cs="Times New Roman"/>
                <w:color w:val="000000" w:themeColor="text1"/>
                <w:szCs w:val="24"/>
              </w:rPr>
              <w:t>”</w:t>
            </w:r>
          </w:p>
          <w:p w14:paraId="7E72BDA1" w14:textId="01E91993" w:rsidR="008A62A3" w:rsidRPr="00CE651A" w:rsidRDefault="008A62A3" w:rsidP="00104D94">
            <w:pPr>
              <w:pStyle w:val="ListParagraph"/>
              <w:numPr>
                <w:ilvl w:val="0"/>
                <w:numId w:val="178"/>
              </w:numPr>
              <w:spacing w:after="80"/>
              <w:rPr>
                <w:rFonts w:cs="Times New Roman"/>
                <w:color w:val="000000" w:themeColor="text1"/>
                <w:szCs w:val="24"/>
              </w:rPr>
            </w:pPr>
            <w:r w:rsidRPr="008A62A3">
              <w:rPr>
                <w:rFonts w:cs="Times New Roman"/>
                <w:color w:val="000000" w:themeColor="text1"/>
                <w:szCs w:val="24"/>
              </w:rPr>
              <w:t xml:space="preserve">Quản lý </w:t>
            </w:r>
            <w:r w:rsidR="0098092D">
              <w:t xml:space="preserve">nhấn </w:t>
            </w:r>
            <w:r w:rsidR="00AC0E90">
              <w:t>“</w:t>
            </w:r>
            <w:r w:rsidR="0098092D">
              <w:t>Đồng ý</w:t>
            </w:r>
            <w:r w:rsidR="00AC0E90">
              <w:t>”</w:t>
            </w:r>
            <w:r w:rsidR="0098092D">
              <w:t xml:space="preserve"> để xác nhận.</w:t>
            </w:r>
            <w:r>
              <w:rPr>
                <w:rFonts w:cs="Times New Roman"/>
                <w:color w:val="000000" w:themeColor="text1"/>
                <w:szCs w:val="24"/>
              </w:rPr>
              <w:t>.</w:t>
            </w:r>
          </w:p>
          <w:p w14:paraId="313C39EB" w14:textId="2D473BFD" w:rsidR="00FB7456" w:rsidRPr="00CE651A" w:rsidRDefault="00FB7456" w:rsidP="00104D94">
            <w:pPr>
              <w:pStyle w:val="ListParagraph"/>
              <w:numPr>
                <w:ilvl w:val="0"/>
                <w:numId w:val="179"/>
              </w:numPr>
              <w:spacing w:after="80"/>
              <w:ind w:left="1464"/>
              <w:rPr>
                <w:rFonts w:cs="Times New Roman"/>
                <w:color w:val="000000" w:themeColor="text1"/>
                <w:szCs w:val="24"/>
              </w:rPr>
            </w:pPr>
            <w:r w:rsidRPr="00CE651A">
              <w:rPr>
                <w:rFonts w:cs="Times New Roman"/>
                <w:color w:val="000000" w:themeColor="text1"/>
                <w:szCs w:val="24"/>
              </w:rPr>
              <w:t xml:space="preserve">Nếu Quản lý hủy </w:t>
            </w:r>
            <w:r w:rsidR="00CE651A" w:rsidRPr="00CE651A">
              <w:rPr>
                <w:rFonts w:cs="Times New Roman"/>
                <w:color w:val="000000" w:themeColor="text1"/>
                <w:szCs w:val="24"/>
              </w:rPr>
              <w:t>thì thực hiện</w:t>
            </w:r>
            <w:r w:rsidRPr="00CE651A">
              <w:rPr>
                <w:rFonts w:cs="Times New Roman"/>
                <w:color w:val="000000" w:themeColor="text1"/>
                <w:szCs w:val="24"/>
              </w:rPr>
              <w:t xml:space="preserve"> S</w:t>
            </w:r>
            <w:r w:rsidR="002A55BF">
              <w:rPr>
                <w:rFonts w:cs="Times New Roman"/>
                <w:color w:val="000000" w:themeColor="text1"/>
                <w:szCs w:val="24"/>
              </w:rPr>
              <w:t>4</w:t>
            </w:r>
            <w:r w:rsidRPr="00CE651A">
              <w:rPr>
                <w:rFonts w:cs="Times New Roman"/>
                <w:color w:val="000000" w:themeColor="text1"/>
                <w:szCs w:val="24"/>
              </w:rPr>
              <w:t>a: Quản lý hủy xác nhận xóa</w:t>
            </w:r>
          </w:p>
          <w:p w14:paraId="6E86AA09" w14:textId="0493562C" w:rsidR="00FB7456" w:rsidRPr="00CE651A" w:rsidRDefault="00FB7456" w:rsidP="00104D94">
            <w:pPr>
              <w:pStyle w:val="ListParagraph"/>
              <w:numPr>
                <w:ilvl w:val="0"/>
                <w:numId w:val="178"/>
              </w:numPr>
              <w:spacing w:after="80"/>
              <w:rPr>
                <w:rFonts w:cs="Times New Roman"/>
                <w:color w:val="000000" w:themeColor="text1"/>
                <w:szCs w:val="24"/>
              </w:rPr>
            </w:pPr>
            <w:r w:rsidRPr="00CE651A">
              <w:rPr>
                <w:rFonts w:cs="Times New Roman"/>
                <w:color w:val="000000" w:themeColor="text1"/>
                <w:szCs w:val="24"/>
              </w:rPr>
              <w:t xml:space="preserve">Hệ thống </w:t>
            </w:r>
            <w:r w:rsidR="00626A06">
              <w:rPr>
                <w:rFonts w:cs="Times New Roman"/>
                <w:color w:val="000000" w:themeColor="text1"/>
                <w:szCs w:val="24"/>
              </w:rPr>
              <w:t xml:space="preserve">xóa bản ghi </w:t>
            </w:r>
            <w:r w:rsidR="00352DBD">
              <w:rPr>
                <w:rFonts w:cs="Times New Roman"/>
                <w:color w:val="000000" w:themeColor="text1"/>
                <w:szCs w:val="24"/>
              </w:rPr>
              <w:t>khỏi</w:t>
            </w:r>
            <w:r w:rsidR="00626A06">
              <w:rPr>
                <w:rFonts w:cs="Times New Roman"/>
                <w:color w:val="000000" w:themeColor="text1"/>
                <w:szCs w:val="24"/>
              </w:rPr>
              <w:t xml:space="preserve"> </w:t>
            </w:r>
            <w:r w:rsidRPr="00CE651A">
              <w:rPr>
                <w:rFonts w:cs="Times New Roman"/>
                <w:color w:val="000000" w:themeColor="text1"/>
                <w:szCs w:val="24"/>
              </w:rPr>
              <w:t>CSDL</w:t>
            </w:r>
            <w:r w:rsidR="00626A06">
              <w:rPr>
                <w:rFonts w:cs="Times New Roman"/>
                <w:color w:val="000000" w:themeColor="text1"/>
                <w:szCs w:val="24"/>
              </w:rPr>
              <w:t xml:space="preserve"> </w:t>
            </w:r>
            <w:r w:rsidR="00626A06">
              <w:t>(hoặc đánh dấu xóa logic)</w:t>
            </w:r>
            <w:r w:rsidRPr="00CE651A">
              <w:rPr>
                <w:rFonts w:cs="Times New Roman"/>
                <w:color w:val="000000" w:themeColor="text1"/>
                <w:szCs w:val="24"/>
              </w:rPr>
              <w:t>, hiển thị thông báo thành công và cập nhật danh sách.</w:t>
            </w:r>
          </w:p>
          <w:p w14:paraId="3F3607EA" w14:textId="47252A56" w:rsidR="00FB7456" w:rsidRPr="00F54F13" w:rsidRDefault="00FB7456" w:rsidP="00FB7456">
            <w:pPr>
              <w:spacing w:after="80"/>
              <w:rPr>
                <w:rFonts w:cs="Times New Roman"/>
                <w:b/>
                <w:bCs/>
                <w:color w:val="000000" w:themeColor="text1"/>
                <w:szCs w:val="24"/>
              </w:rPr>
            </w:pPr>
            <w:r w:rsidRPr="00F54F13">
              <w:rPr>
                <w:rFonts w:cs="Times New Roman"/>
                <w:b/>
                <w:bCs/>
                <w:color w:val="000000" w:themeColor="text1"/>
                <w:szCs w:val="24"/>
              </w:rPr>
              <w:t>S</w:t>
            </w:r>
            <w:r w:rsidR="00F54F13" w:rsidRPr="00F54F13">
              <w:rPr>
                <w:rFonts w:cs="Times New Roman"/>
                <w:b/>
                <w:bCs/>
                <w:color w:val="000000" w:themeColor="text1"/>
                <w:szCs w:val="24"/>
              </w:rPr>
              <w:t>4</w:t>
            </w:r>
            <w:r w:rsidRPr="00F54F13">
              <w:rPr>
                <w:rFonts w:cs="Times New Roman"/>
                <w:b/>
                <w:bCs/>
                <w:color w:val="000000" w:themeColor="text1"/>
                <w:szCs w:val="24"/>
              </w:rPr>
              <w:t>a: Quản lý hủy xác nhận xóa</w:t>
            </w:r>
          </w:p>
          <w:p w14:paraId="336F30E7" w14:textId="62A5FAEB" w:rsidR="00751774" w:rsidRDefault="00751774" w:rsidP="00751774">
            <w:pPr>
              <w:pStyle w:val="ListParagraph"/>
              <w:numPr>
                <w:ilvl w:val="0"/>
                <w:numId w:val="181"/>
              </w:numPr>
              <w:spacing w:after="80"/>
              <w:rPr>
                <w:rFonts w:cs="Times New Roman"/>
                <w:color w:val="000000" w:themeColor="text1"/>
                <w:szCs w:val="24"/>
              </w:rPr>
            </w:pPr>
            <w:r w:rsidRPr="00751774">
              <w:rPr>
                <w:rFonts w:cs="Times New Roman"/>
                <w:color w:val="000000" w:themeColor="text1"/>
                <w:szCs w:val="24"/>
              </w:rPr>
              <w:t>Hệ thống đóng hộp thoại, không thực hiện bất kỳ thay đổi nào, quay về bước 3</w:t>
            </w:r>
            <w:r w:rsidR="004A4C53">
              <w:rPr>
                <w:rFonts w:cs="Times New Roman"/>
                <w:color w:val="000000" w:themeColor="text1"/>
                <w:szCs w:val="24"/>
              </w:rPr>
              <w:t xml:space="preserve"> luồng chính.</w:t>
            </w:r>
          </w:p>
          <w:p w14:paraId="3C823767" w14:textId="0CA1BA27" w:rsidR="00F54A61" w:rsidRPr="00751774" w:rsidRDefault="00F54A61" w:rsidP="00751774">
            <w:pPr>
              <w:spacing w:after="80"/>
              <w:rPr>
                <w:rFonts w:cs="Times New Roman"/>
                <w:color w:val="000000" w:themeColor="text1"/>
                <w:szCs w:val="24"/>
              </w:rPr>
            </w:pPr>
            <w:r w:rsidRPr="00751774">
              <w:rPr>
                <w:rFonts w:cs="Times New Roman"/>
                <w:b/>
                <w:bCs/>
                <w:color w:val="000000" w:themeColor="text1"/>
                <w:szCs w:val="24"/>
              </w:rPr>
              <w:t>S5: Cập nhật trạng thái phòng</w:t>
            </w:r>
          </w:p>
          <w:p w14:paraId="6A94495A" w14:textId="77777777" w:rsidR="00F54A61" w:rsidRPr="00F54A61" w:rsidRDefault="00F54A61" w:rsidP="00F54A61">
            <w:pPr>
              <w:numPr>
                <w:ilvl w:val="0"/>
                <w:numId w:val="183"/>
              </w:numPr>
              <w:spacing w:after="80"/>
              <w:rPr>
                <w:rFonts w:cs="Times New Roman"/>
                <w:color w:val="000000" w:themeColor="text1"/>
                <w:szCs w:val="24"/>
              </w:rPr>
            </w:pPr>
            <w:r w:rsidRPr="00F54A61">
              <w:rPr>
                <w:rFonts w:cs="Times New Roman"/>
                <w:color w:val="000000" w:themeColor="text1"/>
                <w:szCs w:val="24"/>
              </w:rPr>
              <w:t>Hệ thống hiển thị dropdown cho phép chọn trạng thái mới (Còn trống/Đang thuê/Đang bảo trì) với trạng thái hiện tại đang được chọn sẵn.</w:t>
            </w:r>
          </w:p>
          <w:p w14:paraId="55CEE0DA" w14:textId="67FDC81A" w:rsidR="00F54A61" w:rsidRPr="00F54A61" w:rsidRDefault="00F54A61" w:rsidP="00F54A61">
            <w:pPr>
              <w:numPr>
                <w:ilvl w:val="0"/>
                <w:numId w:val="183"/>
              </w:numPr>
              <w:spacing w:after="80"/>
              <w:rPr>
                <w:rFonts w:cs="Times New Roman"/>
                <w:color w:val="000000" w:themeColor="text1"/>
                <w:szCs w:val="24"/>
              </w:rPr>
            </w:pPr>
            <w:r w:rsidRPr="00F54A61">
              <w:rPr>
                <w:rFonts w:cs="Times New Roman"/>
                <w:color w:val="000000" w:themeColor="text1"/>
                <w:szCs w:val="24"/>
              </w:rPr>
              <w:t xml:space="preserve">Quản lý chọn trạng thái mới và nhấn </w:t>
            </w:r>
            <w:r w:rsidR="00AC0E90">
              <w:rPr>
                <w:rFonts w:cs="Times New Roman"/>
                <w:color w:val="000000" w:themeColor="text1"/>
                <w:szCs w:val="24"/>
              </w:rPr>
              <w:t>“</w:t>
            </w:r>
            <w:r w:rsidRPr="00F54A61">
              <w:rPr>
                <w:rFonts w:cs="Times New Roman"/>
                <w:color w:val="000000" w:themeColor="text1"/>
                <w:szCs w:val="24"/>
              </w:rPr>
              <w:t>Lưu</w:t>
            </w:r>
            <w:r w:rsidR="00AC0E90">
              <w:rPr>
                <w:rFonts w:cs="Times New Roman"/>
                <w:color w:val="000000" w:themeColor="text1"/>
                <w:szCs w:val="24"/>
              </w:rPr>
              <w:t>”</w:t>
            </w:r>
            <w:r w:rsidRPr="00F54A61">
              <w:rPr>
                <w:rFonts w:cs="Times New Roman"/>
                <w:color w:val="000000" w:themeColor="text1"/>
                <w:szCs w:val="24"/>
              </w:rPr>
              <w:t>.</w:t>
            </w:r>
          </w:p>
          <w:p w14:paraId="02F5438C" w14:textId="68EC3AD1" w:rsidR="00F54A61" w:rsidRPr="00F54A61" w:rsidRDefault="00F54A61" w:rsidP="00F54A61">
            <w:pPr>
              <w:numPr>
                <w:ilvl w:val="0"/>
                <w:numId w:val="183"/>
              </w:numPr>
              <w:spacing w:after="80"/>
              <w:rPr>
                <w:rFonts w:cs="Times New Roman"/>
                <w:color w:val="000000" w:themeColor="text1"/>
                <w:szCs w:val="24"/>
              </w:rPr>
            </w:pPr>
            <w:r w:rsidRPr="00F54A61">
              <w:rPr>
                <w:rFonts w:cs="Times New Roman"/>
                <w:color w:val="000000" w:themeColor="text1"/>
                <w:szCs w:val="24"/>
              </w:rPr>
              <w:t>Hệ thống cập nhật trạng thái mới vào CSDL, hiển thị thông báo thành công và cập nhật danh sách.</w:t>
            </w:r>
          </w:p>
        </w:tc>
      </w:tr>
      <w:tr w:rsidR="001F7E5E" w:rsidRPr="002361B3" w14:paraId="3C3AABF6" w14:textId="77777777" w:rsidTr="00CD0B7B">
        <w:trPr>
          <w:jc w:val="center"/>
        </w:trPr>
        <w:tc>
          <w:tcPr>
            <w:tcW w:w="9350" w:type="dxa"/>
            <w:gridSpan w:val="3"/>
            <w:tcMar>
              <w:top w:w="120" w:type="dxa"/>
              <w:left w:w="150" w:type="dxa"/>
              <w:bottom w:w="120" w:type="dxa"/>
              <w:right w:w="150" w:type="dxa"/>
            </w:tcMar>
          </w:tcPr>
          <w:p w14:paraId="58F03D61" w14:textId="1C8234FA" w:rsidR="001F7E5E" w:rsidRDefault="00000000">
            <w:pPr>
              <w:spacing w:after="80"/>
              <w:rPr>
                <w:rFonts w:cs="Times New Roman"/>
                <w:b/>
                <w:color w:val="000000" w:themeColor="text1"/>
                <w:szCs w:val="24"/>
              </w:rPr>
            </w:pPr>
            <w:r w:rsidRPr="002361B3">
              <w:rPr>
                <w:rFonts w:cs="Times New Roman"/>
                <w:b/>
                <w:color w:val="000000" w:themeColor="text1"/>
                <w:szCs w:val="24"/>
              </w:rPr>
              <w:lastRenderedPageBreak/>
              <w:t>Các dòng sự kiện ngoại lệ</w:t>
            </w:r>
          </w:p>
          <w:p w14:paraId="6C80C0B3" w14:textId="75D02E25" w:rsidR="00DC5033" w:rsidRPr="00DC5033" w:rsidRDefault="00DC5033">
            <w:pPr>
              <w:spacing w:after="80"/>
              <w:rPr>
                <w:rFonts w:cs="Times New Roman"/>
                <w:color w:val="000000" w:themeColor="text1"/>
                <w:szCs w:val="24"/>
              </w:rPr>
            </w:pPr>
            <w:r w:rsidRPr="00D7180B">
              <w:rPr>
                <w:rFonts w:cs="Times New Roman"/>
                <w:color w:val="000000" w:themeColor="text1"/>
                <w:szCs w:val="24"/>
              </w:rPr>
              <w:t xml:space="preserve">2a. Kết nối CSDL bị gián đoạn: Hệ thống hiển thị thông báo lỗi: </w:t>
            </w:r>
            <w:r w:rsidR="00AC0E90">
              <w:rPr>
                <w:rFonts w:cs="Times New Roman"/>
                <w:color w:val="000000" w:themeColor="text1"/>
                <w:szCs w:val="24"/>
              </w:rPr>
              <w:t>“</w:t>
            </w:r>
            <w:r w:rsidRPr="00D7180B">
              <w:rPr>
                <w:rFonts w:cs="Times New Roman"/>
                <w:color w:val="000000" w:themeColor="text1"/>
                <w:szCs w:val="24"/>
              </w:rPr>
              <w:t xml:space="preserve">Không thể tải danh sách </w:t>
            </w:r>
            <w:r w:rsidR="00D40680">
              <w:rPr>
                <w:rFonts w:cs="Times New Roman"/>
                <w:color w:val="000000" w:themeColor="text1"/>
                <w:szCs w:val="24"/>
              </w:rPr>
              <w:t xml:space="preserve">phòng </w:t>
            </w:r>
            <w:r w:rsidRPr="00D7180B">
              <w:rPr>
                <w:rFonts w:cs="Times New Roman"/>
                <w:color w:val="000000" w:themeColor="text1"/>
                <w:szCs w:val="24"/>
              </w:rPr>
              <w:t>lúc này. Vui lòng thử lại sau!</w:t>
            </w:r>
            <w:r w:rsidR="00AC0E90">
              <w:rPr>
                <w:rFonts w:cs="Times New Roman"/>
                <w:color w:val="000000" w:themeColor="text1"/>
                <w:szCs w:val="24"/>
              </w:rPr>
              <w:t>”</w:t>
            </w:r>
            <w:r w:rsidRPr="00D7180B">
              <w:rPr>
                <w:rFonts w:cs="Times New Roman"/>
                <w:color w:val="000000" w:themeColor="text1"/>
                <w:szCs w:val="24"/>
              </w:rPr>
              <w:t xml:space="preserve"> và ghi log lỗi hệ thống.</w:t>
            </w:r>
          </w:p>
          <w:p w14:paraId="0816C705" w14:textId="2FFB94D4" w:rsidR="005C63FF" w:rsidRPr="005C63FF" w:rsidRDefault="005C63FF">
            <w:pPr>
              <w:spacing w:after="80"/>
              <w:rPr>
                <w:rFonts w:cs="Times New Roman"/>
                <w:color w:val="000000" w:themeColor="text1"/>
                <w:szCs w:val="24"/>
              </w:rPr>
            </w:pPr>
            <w:r w:rsidRPr="005C63FF">
              <w:rPr>
                <w:rFonts w:cs="Times New Roman"/>
                <w:color w:val="000000" w:themeColor="text1"/>
                <w:szCs w:val="24"/>
              </w:rPr>
              <w:t xml:space="preserve">S2-2a. Quản lý nhấn </w:t>
            </w:r>
            <w:r w:rsidR="00AC0E90">
              <w:rPr>
                <w:rFonts w:cs="Times New Roman"/>
                <w:color w:val="000000" w:themeColor="text1"/>
                <w:szCs w:val="24"/>
              </w:rPr>
              <w:t>“</w:t>
            </w:r>
            <w:r w:rsidRPr="005C63FF">
              <w:rPr>
                <w:rFonts w:cs="Times New Roman"/>
                <w:color w:val="000000" w:themeColor="text1"/>
                <w:szCs w:val="24"/>
              </w:rPr>
              <w:t>Lưu</w:t>
            </w:r>
            <w:r w:rsidR="00AC0E90">
              <w:rPr>
                <w:rFonts w:cs="Times New Roman"/>
                <w:color w:val="000000" w:themeColor="text1"/>
                <w:szCs w:val="24"/>
              </w:rPr>
              <w:t>”</w:t>
            </w:r>
            <w:r w:rsidRPr="005C63FF">
              <w:rPr>
                <w:rFonts w:cs="Times New Roman"/>
                <w:color w:val="000000" w:themeColor="text1"/>
                <w:szCs w:val="24"/>
              </w:rPr>
              <w:t xml:space="preserve"> khi còn trống một hoặc nhiều trường bắt buộc: Hệ thống hiển thị thông báo lỗi tại các trường bị bỏ trống và yêu cầu điền đầy đủ trước khi tiếp tục.</w:t>
            </w:r>
          </w:p>
          <w:p w14:paraId="52287300" w14:textId="6F4713DA" w:rsidR="00983847" w:rsidRPr="00983847" w:rsidRDefault="00983847" w:rsidP="00983847">
            <w:pPr>
              <w:spacing w:after="80"/>
              <w:rPr>
                <w:rFonts w:cs="Times New Roman"/>
                <w:color w:val="000000" w:themeColor="text1"/>
                <w:szCs w:val="24"/>
              </w:rPr>
            </w:pPr>
            <w:r w:rsidRPr="00983847">
              <w:rPr>
                <w:rFonts w:cs="Times New Roman"/>
                <w:color w:val="000000" w:themeColor="text1"/>
                <w:szCs w:val="24"/>
              </w:rPr>
              <w:t>S</w:t>
            </w:r>
            <w:r w:rsidR="00CC370A">
              <w:rPr>
                <w:rFonts w:cs="Times New Roman"/>
                <w:color w:val="000000" w:themeColor="text1"/>
                <w:szCs w:val="24"/>
              </w:rPr>
              <w:t>3</w:t>
            </w:r>
            <w:r w:rsidRPr="00983847">
              <w:rPr>
                <w:rFonts w:cs="Times New Roman"/>
                <w:color w:val="000000" w:themeColor="text1"/>
                <w:szCs w:val="24"/>
              </w:rPr>
              <w:t xml:space="preserve">-2a. Quản lý sửa giá thuê phòng đang có hợp đồng thuê hoạt động: Hệ thống hiển thị cảnh báo: </w:t>
            </w:r>
            <w:r w:rsidR="00AC0E90">
              <w:rPr>
                <w:rFonts w:cs="Times New Roman"/>
                <w:color w:val="000000" w:themeColor="text1"/>
                <w:szCs w:val="24"/>
              </w:rPr>
              <w:t>“</w:t>
            </w:r>
            <w:r w:rsidRPr="00983847">
              <w:rPr>
                <w:rFonts w:cs="Times New Roman"/>
                <w:color w:val="000000" w:themeColor="text1"/>
                <w:szCs w:val="24"/>
              </w:rPr>
              <w:t>Phòng này hiện đang có hợp đồng thuê hoạt động. Việc sửa đổi giá chỉ áp dụng cho hợp đồng tương lai. Bạn có muốn tiếp tục?</w:t>
            </w:r>
            <w:r w:rsidR="00AC0E90">
              <w:rPr>
                <w:rFonts w:cs="Times New Roman"/>
                <w:color w:val="000000" w:themeColor="text1"/>
                <w:szCs w:val="24"/>
              </w:rPr>
              <w:t>”</w:t>
            </w:r>
          </w:p>
          <w:p w14:paraId="198F7B19" w14:textId="4D927533" w:rsidR="001F7E5E" w:rsidRDefault="00983847">
            <w:pPr>
              <w:spacing w:after="80"/>
              <w:rPr>
                <w:rFonts w:cs="Times New Roman"/>
                <w:color w:val="000000" w:themeColor="text1"/>
                <w:szCs w:val="24"/>
              </w:rPr>
            </w:pPr>
            <w:r w:rsidRPr="00983847">
              <w:rPr>
                <w:rFonts w:cs="Times New Roman"/>
                <w:color w:val="000000" w:themeColor="text1"/>
                <w:szCs w:val="24"/>
              </w:rPr>
              <w:lastRenderedPageBreak/>
              <w:t>S</w:t>
            </w:r>
            <w:r w:rsidR="003A3CF1">
              <w:rPr>
                <w:rFonts w:cs="Times New Roman"/>
                <w:color w:val="000000" w:themeColor="text1"/>
                <w:szCs w:val="24"/>
              </w:rPr>
              <w:t>4</w:t>
            </w:r>
            <w:r w:rsidRPr="00983847">
              <w:rPr>
                <w:rFonts w:cs="Times New Roman"/>
                <w:color w:val="000000" w:themeColor="text1"/>
                <w:szCs w:val="24"/>
              </w:rPr>
              <w:t xml:space="preserve">-2a. Phòng đang có hợp đồng thuê còn hiệu lực: Hệ thống từ chối thao tác và hiển thị cảnh báo: </w:t>
            </w:r>
            <w:r w:rsidR="00AC0E90">
              <w:rPr>
                <w:rFonts w:cs="Times New Roman"/>
                <w:color w:val="000000" w:themeColor="text1"/>
                <w:szCs w:val="24"/>
              </w:rPr>
              <w:t>“</w:t>
            </w:r>
            <w:r w:rsidRPr="00983847">
              <w:rPr>
                <w:rFonts w:cs="Times New Roman"/>
                <w:color w:val="000000" w:themeColor="text1"/>
                <w:szCs w:val="24"/>
              </w:rPr>
              <w:t>Không thể xóa phòng này vì hiện có hợp đồng thuê đang còn hiệu lực!</w:t>
            </w:r>
            <w:r w:rsidR="00AC0E90">
              <w:rPr>
                <w:rFonts w:cs="Times New Roman"/>
                <w:color w:val="000000" w:themeColor="text1"/>
                <w:szCs w:val="24"/>
              </w:rPr>
              <w:t>”</w:t>
            </w:r>
          </w:p>
          <w:p w14:paraId="136F9F30" w14:textId="07F8A045" w:rsidR="00F54A61" w:rsidRPr="00F54A61" w:rsidRDefault="00F54A61">
            <w:pPr>
              <w:spacing w:after="80"/>
              <w:rPr>
                <w:rFonts w:cs="Times New Roman"/>
                <w:color w:val="000000" w:themeColor="text1"/>
                <w:szCs w:val="24"/>
              </w:rPr>
            </w:pPr>
            <w:r w:rsidRPr="00F54A61">
              <w:rPr>
                <w:rFonts w:cs="Times New Roman"/>
                <w:color w:val="000000" w:themeColor="text1"/>
                <w:szCs w:val="24"/>
              </w:rPr>
              <w:t xml:space="preserve">S5-2a. Quản lý cập nhật trạng thái </w:t>
            </w:r>
            <w:r w:rsidR="00AC0E90">
              <w:rPr>
                <w:rFonts w:cs="Times New Roman"/>
                <w:color w:val="000000" w:themeColor="text1"/>
                <w:szCs w:val="24"/>
              </w:rPr>
              <w:t>“</w:t>
            </w:r>
            <w:r w:rsidRPr="00F54A61">
              <w:rPr>
                <w:rFonts w:cs="Times New Roman"/>
                <w:color w:val="000000" w:themeColor="text1"/>
                <w:szCs w:val="24"/>
              </w:rPr>
              <w:t>Còn trống</w:t>
            </w:r>
            <w:r w:rsidR="00AC0E90">
              <w:rPr>
                <w:rFonts w:cs="Times New Roman"/>
                <w:color w:val="000000" w:themeColor="text1"/>
                <w:szCs w:val="24"/>
              </w:rPr>
              <w:t>”</w:t>
            </w:r>
            <w:r w:rsidRPr="00F54A61">
              <w:rPr>
                <w:rFonts w:cs="Times New Roman"/>
                <w:color w:val="000000" w:themeColor="text1"/>
                <w:szCs w:val="24"/>
              </w:rPr>
              <w:t xml:space="preserve"> trong khi phòng đang có hợp đồng thuê còn hiệu lực: Hệ thống từ chối và hiển thị cảnh báo: </w:t>
            </w:r>
            <w:r w:rsidR="00AC0E90">
              <w:rPr>
                <w:rFonts w:cs="Times New Roman"/>
                <w:color w:val="000000" w:themeColor="text1"/>
                <w:szCs w:val="24"/>
              </w:rPr>
              <w:t>“</w:t>
            </w:r>
            <w:r w:rsidRPr="00F54A61">
              <w:rPr>
                <w:rFonts w:cs="Times New Roman"/>
                <w:color w:val="000000" w:themeColor="text1"/>
                <w:szCs w:val="24"/>
              </w:rPr>
              <w:t>Không thể cập nhật trạng thái vì phòng này hiện đang có hợp đồng thuê còn hiệu lực!</w:t>
            </w:r>
            <w:r w:rsidR="00AC0E90">
              <w:rPr>
                <w:rFonts w:cs="Times New Roman"/>
                <w:color w:val="000000" w:themeColor="text1"/>
                <w:szCs w:val="24"/>
              </w:rPr>
              <w:t>”</w:t>
            </w:r>
          </w:p>
        </w:tc>
      </w:tr>
    </w:tbl>
    <w:p w14:paraId="751F533E" w14:textId="2D289942" w:rsidR="00CD0B7B" w:rsidRDefault="00CD0B7B" w:rsidP="00CD0B7B">
      <w:pPr>
        <w:pStyle w:val="Heading1"/>
      </w:pPr>
      <w:r>
        <w:lastRenderedPageBreak/>
        <w:t>8. UC</w:t>
      </w:r>
      <w:r w:rsidR="00DF7931">
        <w:t>0</w:t>
      </w:r>
      <w:r>
        <w:t>8 - Đặc tả Use Case: Xem thống kê và báo cáo</w:t>
      </w:r>
    </w:p>
    <w:tbl>
      <w:tblPr>
        <w:tblStyle w:val="TableGrid"/>
        <w:tblW w:w="0" w:type="auto"/>
        <w:jc w:val="center"/>
        <w:tblLook w:val="04A0" w:firstRow="1" w:lastRow="0" w:firstColumn="1" w:lastColumn="0" w:noHBand="0" w:noVBand="1"/>
      </w:tblPr>
      <w:tblGrid>
        <w:gridCol w:w="3884"/>
        <w:gridCol w:w="2589"/>
        <w:gridCol w:w="2877"/>
      </w:tblGrid>
      <w:tr w:rsidR="004076CC" w:rsidRPr="004076CC" w14:paraId="29397995" w14:textId="77777777" w:rsidTr="00EC3971">
        <w:trPr>
          <w:jc w:val="center"/>
        </w:trPr>
        <w:tc>
          <w:tcPr>
            <w:tcW w:w="3884" w:type="dxa"/>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2CD0E186" w14:textId="77777777" w:rsidR="004076CC" w:rsidRPr="004076CC" w:rsidRDefault="004076CC" w:rsidP="004076CC">
            <w:pPr>
              <w:rPr>
                <w:rFonts w:cs="Times New Roman"/>
                <w:color w:val="000000" w:themeColor="text1"/>
                <w:szCs w:val="24"/>
              </w:rPr>
            </w:pPr>
            <w:r w:rsidRPr="004076CC">
              <w:rPr>
                <w:rFonts w:cs="Times New Roman"/>
                <w:b/>
                <w:color w:val="000000" w:themeColor="text1"/>
                <w:szCs w:val="24"/>
              </w:rPr>
              <w:t xml:space="preserve">Tên Use Case: </w:t>
            </w:r>
            <w:r w:rsidRPr="004076CC">
              <w:rPr>
                <w:rFonts w:cs="Times New Roman"/>
                <w:b/>
                <w:color w:val="000000" w:themeColor="text1"/>
                <w:szCs w:val="24"/>
              </w:rPr>
              <w:br/>
            </w:r>
            <w:r w:rsidRPr="004076CC">
              <w:rPr>
                <w:rFonts w:cs="Times New Roman"/>
                <w:color w:val="000000" w:themeColor="text1"/>
                <w:szCs w:val="24"/>
              </w:rPr>
              <w:t>Xem thống kê và báo cáo</w:t>
            </w:r>
          </w:p>
        </w:tc>
        <w:tc>
          <w:tcPr>
            <w:tcW w:w="2589" w:type="dxa"/>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6468AE10" w14:textId="7AFB065B" w:rsidR="004076CC" w:rsidRPr="004076CC" w:rsidRDefault="004076CC" w:rsidP="004076CC">
            <w:pPr>
              <w:rPr>
                <w:rFonts w:cs="Times New Roman"/>
                <w:color w:val="000000" w:themeColor="text1"/>
                <w:szCs w:val="24"/>
              </w:rPr>
            </w:pPr>
            <w:r w:rsidRPr="004076CC">
              <w:rPr>
                <w:rFonts w:cs="Times New Roman"/>
                <w:b/>
                <w:color w:val="000000" w:themeColor="text1"/>
                <w:szCs w:val="24"/>
              </w:rPr>
              <w:t xml:space="preserve">ID: </w:t>
            </w:r>
            <w:r w:rsidRPr="004076CC">
              <w:rPr>
                <w:rFonts w:cs="Times New Roman"/>
                <w:b/>
                <w:color w:val="000000" w:themeColor="text1"/>
                <w:szCs w:val="24"/>
              </w:rPr>
              <w:br/>
            </w:r>
            <w:r w:rsidRPr="004076CC">
              <w:rPr>
                <w:rFonts w:cs="Times New Roman"/>
                <w:color w:val="000000" w:themeColor="text1"/>
                <w:szCs w:val="24"/>
              </w:rPr>
              <w:t>UC</w:t>
            </w:r>
            <w:r w:rsidR="00E32E0D">
              <w:rPr>
                <w:rFonts w:cs="Times New Roman"/>
                <w:color w:val="000000" w:themeColor="text1"/>
                <w:szCs w:val="24"/>
              </w:rPr>
              <w:t>08</w:t>
            </w:r>
          </w:p>
        </w:tc>
        <w:tc>
          <w:tcPr>
            <w:tcW w:w="2877" w:type="dxa"/>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1EEA9A98" w14:textId="77777777" w:rsidR="004076CC" w:rsidRPr="004076CC" w:rsidRDefault="004076CC" w:rsidP="004076CC">
            <w:pPr>
              <w:rPr>
                <w:rFonts w:cs="Times New Roman"/>
                <w:color w:val="000000" w:themeColor="text1"/>
                <w:szCs w:val="24"/>
              </w:rPr>
            </w:pPr>
            <w:r w:rsidRPr="004076CC">
              <w:rPr>
                <w:rFonts w:cs="Times New Roman"/>
                <w:b/>
                <w:color w:val="000000" w:themeColor="text1"/>
                <w:szCs w:val="24"/>
              </w:rPr>
              <w:t xml:space="preserve">Mức quan trọng: </w:t>
            </w:r>
            <w:r w:rsidRPr="004076CC">
              <w:rPr>
                <w:rFonts w:cs="Times New Roman"/>
                <w:b/>
                <w:color w:val="000000" w:themeColor="text1"/>
                <w:szCs w:val="24"/>
              </w:rPr>
              <w:br/>
            </w:r>
            <w:r w:rsidRPr="004076CC">
              <w:rPr>
                <w:rFonts w:cs="Times New Roman"/>
                <w:color w:val="000000" w:themeColor="text1"/>
                <w:szCs w:val="24"/>
              </w:rPr>
              <w:t>Cao</w:t>
            </w:r>
          </w:p>
        </w:tc>
      </w:tr>
      <w:tr w:rsidR="004076CC" w:rsidRPr="004076CC" w14:paraId="27334DF4" w14:textId="77777777" w:rsidTr="00EC3971">
        <w:trPr>
          <w:jc w:val="center"/>
        </w:trPr>
        <w:tc>
          <w:tcPr>
            <w:tcW w:w="3884" w:type="dxa"/>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1CFA2418" w14:textId="77777777" w:rsidR="004076CC" w:rsidRPr="004076CC" w:rsidRDefault="004076CC" w:rsidP="004076CC">
            <w:pPr>
              <w:rPr>
                <w:rFonts w:cs="Times New Roman"/>
                <w:color w:val="000000" w:themeColor="text1"/>
                <w:szCs w:val="24"/>
              </w:rPr>
            </w:pPr>
            <w:r w:rsidRPr="004076CC">
              <w:rPr>
                <w:rFonts w:cs="Times New Roman"/>
                <w:b/>
                <w:color w:val="000000" w:themeColor="text1"/>
                <w:szCs w:val="24"/>
              </w:rPr>
              <w:t xml:space="preserve">Tác nhân chính: </w:t>
            </w:r>
            <w:r w:rsidRPr="004076CC">
              <w:rPr>
                <w:rFonts w:cs="Times New Roman"/>
                <w:b/>
                <w:color w:val="000000" w:themeColor="text1"/>
                <w:szCs w:val="24"/>
              </w:rPr>
              <w:br/>
            </w:r>
            <w:r w:rsidRPr="004076CC">
              <w:rPr>
                <w:rFonts w:cs="Times New Roman"/>
                <w:color w:val="000000" w:themeColor="text1"/>
                <w:szCs w:val="24"/>
              </w:rPr>
              <w:t>Quản lý</w:t>
            </w:r>
          </w:p>
        </w:tc>
        <w:tc>
          <w:tcPr>
            <w:tcW w:w="5466" w:type="dxa"/>
            <w:gridSpan w:val="2"/>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434773D3" w14:textId="77777777" w:rsidR="004076CC" w:rsidRPr="004076CC" w:rsidRDefault="004076CC" w:rsidP="004076CC">
            <w:pPr>
              <w:rPr>
                <w:rFonts w:cs="Times New Roman"/>
                <w:color w:val="000000" w:themeColor="text1"/>
                <w:szCs w:val="24"/>
              </w:rPr>
            </w:pPr>
            <w:r w:rsidRPr="004076CC">
              <w:rPr>
                <w:rFonts w:cs="Times New Roman"/>
                <w:b/>
                <w:color w:val="000000" w:themeColor="text1"/>
                <w:szCs w:val="24"/>
              </w:rPr>
              <w:t xml:space="preserve">Loại Use Case: </w:t>
            </w:r>
            <w:r w:rsidRPr="004076CC">
              <w:rPr>
                <w:rFonts w:cs="Times New Roman"/>
                <w:b/>
                <w:color w:val="000000" w:themeColor="text1"/>
                <w:szCs w:val="24"/>
              </w:rPr>
              <w:br/>
            </w:r>
            <w:r w:rsidRPr="004076CC">
              <w:rPr>
                <w:rFonts w:cs="Times New Roman"/>
                <w:color w:val="000000" w:themeColor="text1"/>
                <w:szCs w:val="24"/>
              </w:rPr>
              <w:t>Chính</w:t>
            </w:r>
          </w:p>
        </w:tc>
      </w:tr>
      <w:tr w:rsidR="004076CC" w:rsidRPr="004076CC" w14:paraId="6B0941B3" w14:textId="77777777" w:rsidTr="00EC3971">
        <w:trPr>
          <w:jc w:val="center"/>
        </w:trPr>
        <w:tc>
          <w:tcPr>
            <w:tcW w:w="9350" w:type="dxa"/>
            <w:gridSpan w:val="3"/>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76425D7B" w14:textId="77777777" w:rsidR="004076CC" w:rsidRPr="004076CC" w:rsidRDefault="004076CC" w:rsidP="004076CC">
            <w:pPr>
              <w:rPr>
                <w:rFonts w:cs="Times New Roman"/>
                <w:color w:val="000000" w:themeColor="text1"/>
                <w:szCs w:val="24"/>
              </w:rPr>
            </w:pPr>
            <w:r w:rsidRPr="004076CC">
              <w:rPr>
                <w:rFonts w:cs="Times New Roman"/>
                <w:b/>
                <w:color w:val="000000" w:themeColor="text1"/>
                <w:szCs w:val="24"/>
              </w:rPr>
              <w:t>Người liên quan và công việc quan tâm:</w:t>
            </w:r>
            <w:r w:rsidRPr="004076CC">
              <w:rPr>
                <w:rFonts w:cs="Times New Roman"/>
                <w:b/>
                <w:color w:val="000000" w:themeColor="text1"/>
                <w:szCs w:val="24"/>
              </w:rPr>
              <w:br/>
            </w:r>
            <w:r w:rsidRPr="004076CC">
              <w:rPr>
                <w:rFonts w:cs="Times New Roman"/>
                <w:color w:val="000000" w:themeColor="text1"/>
                <w:szCs w:val="24"/>
              </w:rPr>
              <w:t>Quản lý: Cần cái nhìn tổng quan về tình hình kinh doanh (doanh thu, nợ đọng, hiệu suất cho thuê) để đưa ra quyết định đầu tư và điều chỉnh giá cả.</w:t>
            </w:r>
          </w:p>
        </w:tc>
      </w:tr>
      <w:tr w:rsidR="004076CC" w:rsidRPr="004076CC" w14:paraId="3DBEF499" w14:textId="77777777" w:rsidTr="00EC3971">
        <w:trPr>
          <w:jc w:val="center"/>
        </w:trPr>
        <w:tc>
          <w:tcPr>
            <w:tcW w:w="9350" w:type="dxa"/>
            <w:gridSpan w:val="3"/>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5D2A6058" w14:textId="77777777" w:rsidR="004076CC" w:rsidRPr="004076CC" w:rsidRDefault="004076CC" w:rsidP="004076CC">
            <w:pPr>
              <w:rPr>
                <w:rFonts w:cs="Times New Roman"/>
                <w:color w:val="000000" w:themeColor="text1"/>
                <w:szCs w:val="24"/>
              </w:rPr>
            </w:pPr>
            <w:r w:rsidRPr="004076CC">
              <w:rPr>
                <w:rFonts w:cs="Times New Roman"/>
                <w:b/>
                <w:color w:val="000000" w:themeColor="text1"/>
                <w:szCs w:val="24"/>
              </w:rPr>
              <w:t xml:space="preserve">Mô tả tóm tắt: </w:t>
            </w:r>
            <w:r w:rsidRPr="004076CC">
              <w:rPr>
                <w:rFonts w:cs="Times New Roman"/>
                <w:b/>
                <w:color w:val="000000" w:themeColor="text1"/>
                <w:szCs w:val="24"/>
              </w:rPr>
              <w:br/>
            </w:r>
            <w:r w:rsidRPr="004076CC">
              <w:rPr>
                <w:rFonts w:cs="Times New Roman"/>
                <w:color w:val="000000" w:themeColor="text1"/>
                <w:szCs w:val="24"/>
              </w:rPr>
              <w:t>Hệ thống tổng hợp dữ liệu giao dịch tài chính, hợp đồng, trạng thái phòng để xuất ra các báo cáo biểu đồ trực quan và cho phép kết xuất file Excel/PDF báo cáo cho Quản lý.</w:t>
            </w:r>
          </w:p>
        </w:tc>
      </w:tr>
      <w:tr w:rsidR="004076CC" w:rsidRPr="004076CC" w14:paraId="761BA1D7" w14:textId="77777777" w:rsidTr="00EC3971">
        <w:trPr>
          <w:jc w:val="center"/>
        </w:trPr>
        <w:tc>
          <w:tcPr>
            <w:tcW w:w="9350" w:type="dxa"/>
            <w:gridSpan w:val="3"/>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61BA693F" w14:textId="77777777" w:rsidR="004076CC" w:rsidRPr="004076CC" w:rsidRDefault="004076CC" w:rsidP="004076CC">
            <w:pPr>
              <w:rPr>
                <w:rFonts w:cs="Times New Roman"/>
                <w:color w:val="000000" w:themeColor="text1"/>
                <w:szCs w:val="24"/>
              </w:rPr>
            </w:pPr>
            <w:r w:rsidRPr="004076CC">
              <w:rPr>
                <w:rFonts w:cs="Times New Roman"/>
                <w:b/>
                <w:color w:val="000000" w:themeColor="text1"/>
                <w:szCs w:val="24"/>
              </w:rPr>
              <w:t xml:space="preserve">Ràng buộc: </w:t>
            </w:r>
            <w:r w:rsidRPr="004076CC">
              <w:rPr>
                <w:rFonts w:cs="Times New Roman"/>
                <w:b/>
                <w:color w:val="000000" w:themeColor="text1"/>
                <w:szCs w:val="24"/>
              </w:rPr>
              <w:br/>
            </w:r>
            <w:r w:rsidRPr="004076CC">
              <w:rPr>
                <w:rFonts w:cs="Times New Roman"/>
                <w:color w:val="000000" w:themeColor="text1"/>
                <w:szCs w:val="24"/>
              </w:rPr>
              <w:t>Quản lý đã đăng nhập thành công vào hệ thống.</w:t>
            </w:r>
          </w:p>
          <w:p w14:paraId="476483A8" w14:textId="77777777" w:rsidR="004076CC" w:rsidRPr="004076CC" w:rsidRDefault="004076CC" w:rsidP="004076CC">
            <w:pPr>
              <w:rPr>
                <w:rFonts w:cs="Times New Roman"/>
                <w:color w:val="000000" w:themeColor="text1"/>
                <w:szCs w:val="24"/>
              </w:rPr>
            </w:pPr>
            <w:r w:rsidRPr="004076CC">
              <w:rPr>
                <w:rFonts w:cs="Times New Roman"/>
                <w:color w:val="000000" w:themeColor="text1"/>
                <w:szCs w:val="24"/>
              </w:rPr>
              <w:t>Loại: Ràng buộc hệ thống</w:t>
            </w:r>
          </w:p>
        </w:tc>
      </w:tr>
      <w:tr w:rsidR="004076CC" w:rsidRPr="004076CC" w14:paraId="3C21F63B" w14:textId="77777777" w:rsidTr="00EC3971">
        <w:trPr>
          <w:jc w:val="center"/>
        </w:trPr>
        <w:tc>
          <w:tcPr>
            <w:tcW w:w="9350" w:type="dxa"/>
            <w:gridSpan w:val="3"/>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1D1C9ED5" w14:textId="44026332" w:rsidR="004076CC" w:rsidRPr="004076CC" w:rsidRDefault="004076CC" w:rsidP="004076CC">
            <w:pPr>
              <w:rPr>
                <w:rFonts w:cs="Times New Roman"/>
                <w:color w:val="000000" w:themeColor="text1"/>
                <w:szCs w:val="24"/>
              </w:rPr>
            </w:pPr>
            <w:r w:rsidRPr="004076CC">
              <w:rPr>
                <w:rFonts w:cs="Times New Roman"/>
                <w:b/>
                <w:color w:val="000000" w:themeColor="text1"/>
                <w:szCs w:val="24"/>
              </w:rPr>
              <w:t>Các mối quan hệ:</w:t>
            </w:r>
          </w:p>
          <w:p w14:paraId="6E06103E" w14:textId="77777777" w:rsidR="004076CC" w:rsidRPr="004076CC" w:rsidRDefault="004076CC" w:rsidP="004076CC">
            <w:pPr>
              <w:rPr>
                <w:rFonts w:cs="Times New Roman"/>
                <w:color w:val="000000" w:themeColor="text1"/>
                <w:szCs w:val="24"/>
              </w:rPr>
            </w:pPr>
            <w:r w:rsidRPr="004076CC">
              <w:rPr>
                <w:rFonts w:cs="Times New Roman"/>
                <w:color w:val="000000" w:themeColor="text1"/>
                <w:szCs w:val="24"/>
              </w:rPr>
              <w:t>Kết hợp: Quản lý</w:t>
            </w:r>
          </w:p>
          <w:p w14:paraId="79AA0392" w14:textId="77777777" w:rsidR="004076CC" w:rsidRPr="004076CC" w:rsidRDefault="004076CC" w:rsidP="004076CC">
            <w:pPr>
              <w:rPr>
                <w:rFonts w:cs="Times New Roman"/>
                <w:color w:val="000000" w:themeColor="text1"/>
                <w:szCs w:val="24"/>
              </w:rPr>
            </w:pPr>
            <w:r w:rsidRPr="004076CC">
              <w:rPr>
                <w:rFonts w:cs="Times New Roman"/>
                <w:color w:val="000000" w:themeColor="text1"/>
                <w:szCs w:val="24"/>
              </w:rPr>
              <w:t>Bao hàm: Không có</w:t>
            </w:r>
          </w:p>
          <w:p w14:paraId="0A57EB5B" w14:textId="61EFB3CA" w:rsidR="004076CC" w:rsidRPr="004076CC" w:rsidRDefault="004076CC" w:rsidP="004076CC">
            <w:pPr>
              <w:rPr>
                <w:rFonts w:cs="Times New Roman"/>
                <w:color w:val="000000" w:themeColor="text1"/>
                <w:szCs w:val="24"/>
              </w:rPr>
            </w:pPr>
            <w:r w:rsidRPr="004076CC">
              <w:rPr>
                <w:rFonts w:cs="Times New Roman"/>
                <w:color w:val="000000" w:themeColor="text1"/>
                <w:szCs w:val="24"/>
              </w:rPr>
              <w:t>Mở rộng: Thống kê doanh thu, Thống kê hợp đồng, Thống kê phòng, Xuất báo cáo</w:t>
            </w:r>
            <w:r w:rsidR="00787AE1">
              <w:rPr>
                <w:rFonts w:cs="Times New Roman"/>
                <w:color w:val="000000" w:themeColor="text1"/>
                <w:szCs w:val="24"/>
              </w:rPr>
              <w:t>.</w:t>
            </w:r>
          </w:p>
          <w:p w14:paraId="69ECCA83" w14:textId="77777777" w:rsidR="004076CC" w:rsidRPr="004076CC" w:rsidRDefault="004076CC" w:rsidP="004076CC">
            <w:pPr>
              <w:rPr>
                <w:rFonts w:cs="Times New Roman"/>
                <w:color w:val="000000" w:themeColor="text1"/>
                <w:szCs w:val="24"/>
              </w:rPr>
            </w:pPr>
            <w:r w:rsidRPr="004076CC">
              <w:rPr>
                <w:rFonts w:cs="Times New Roman"/>
                <w:color w:val="000000" w:themeColor="text1"/>
                <w:szCs w:val="24"/>
              </w:rPr>
              <w:t>Tổng quát hóa: Không có</w:t>
            </w:r>
          </w:p>
        </w:tc>
      </w:tr>
      <w:tr w:rsidR="004076CC" w:rsidRPr="004076CC" w14:paraId="4E38D18B" w14:textId="77777777" w:rsidTr="00EC3971">
        <w:trPr>
          <w:jc w:val="center"/>
        </w:trPr>
        <w:tc>
          <w:tcPr>
            <w:tcW w:w="9350" w:type="dxa"/>
            <w:gridSpan w:val="3"/>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7DF00BD3" w14:textId="77777777" w:rsidR="004076CC" w:rsidRPr="004076CC" w:rsidRDefault="004076CC" w:rsidP="004076CC">
            <w:pPr>
              <w:rPr>
                <w:rFonts w:cs="Times New Roman"/>
                <w:color w:val="000000" w:themeColor="text1"/>
                <w:szCs w:val="24"/>
              </w:rPr>
            </w:pPr>
            <w:r w:rsidRPr="004076CC">
              <w:rPr>
                <w:rFonts w:cs="Times New Roman"/>
                <w:b/>
                <w:color w:val="000000" w:themeColor="text1"/>
                <w:szCs w:val="24"/>
              </w:rPr>
              <w:t>Các dòng sự kiện tổng quát chính</w:t>
            </w:r>
          </w:p>
          <w:p w14:paraId="7D02880C" w14:textId="65F7C4AF" w:rsidR="004076CC" w:rsidRPr="00510375" w:rsidRDefault="004076CC" w:rsidP="00510375">
            <w:pPr>
              <w:pStyle w:val="ListParagraph"/>
              <w:numPr>
                <w:ilvl w:val="0"/>
                <w:numId w:val="184"/>
              </w:numPr>
              <w:rPr>
                <w:rFonts w:cs="Times New Roman"/>
                <w:color w:val="000000" w:themeColor="text1"/>
                <w:szCs w:val="24"/>
              </w:rPr>
            </w:pPr>
            <w:r w:rsidRPr="00510375">
              <w:rPr>
                <w:rFonts w:cs="Times New Roman"/>
                <w:color w:val="000000" w:themeColor="text1"/>
                <w:szCs w:val="24"/>
              </w:rPr>
              <w:t xml:space="preserve">Quản lý chọn mục </w:t>
            </w:r>
            <w:r w:rsidR="00AC0E90">
              <w:rPr>
                <w:rFonts w:cs="Times New Roman"/>
                <w:color w:val="000000" w:themeColor="text1"/>
                <w:szCs w:val="24"/>
              </w:rPr>
              <w:t>“</w:t>
            </w:r>
            <w:r w:rsidRPr="00510375">
              <w:rPr>
                <w:rFonts w:cs="Times New Roman"/>
                <w:color w:val="000000" w:themeColor="text1"/>
                <w:szCs w:val="24"/>
              </w:rPr>
              <w:t>Báo cáo &amp; Thống kê</w:t>
            </w:r>
            <w:r w:rsidR="00AC0E90">
              <w:rPr>
                <w:rFonts w:cs="Times New Roman"/>
                <w:color w:val="000000" w:themeColor="text1"/>
                <w:szCs w:val="24"/>
              </w:rPr>
              <w:t>”</w:t>
            </w:r>
            <w:r w:rsidRPr="00510375">
              <w:rPr>
                <w:rFonts w:cs="Times New Roman"/>
                <w:color w:val="000000" w:themeColor="text1"/>
                <w:szCs w:val="24"/>
              </w:rPr>
              <w:t xml:space="preserve"> trên menu điều hướng.</w:t>
            </w:r>
          </w:p>
          <w:p w14:paraId="652A31DD" w14:textId="5BABDBD1" w:rsidR="004076CC" w:rsidRPr="00510375" w:rsidRDefault="004076CC" w:rsidP="00510375">
            <w:pPr>
              <w:pStyle w:val="ListParagraph"/>
              <w:numPr>
                <w:ilvl w:val="0"/>
                <w:numId w:val="184"/>
              </w:numPr>
              <w:rPr>
                <w:rFonts w:cs="Times New Roman"/>
                <w:color w:val="000000" w:themeColor="text1"/>
                <w:szCs w:val="24"/>
              </w:rPr>
            </w:pPr>
            <w:r w:rsidRPr="00510375">
              <w:rPr>
                <w:rFonts w:cs="Times New Roman"/>
                <w:color w:val="000000" w:themeColor="text1"/>
                <w:szCs w:val="24"/>
              </w:rPr>
              <w:t>Hệ thống tải và hiển thị giao diện báo cáo &amp; thống kê.</w:t>
            </w:r>
          </w:p>
          <w:p w14:paraId="1EC7CEB8" w14:textId="6B1CC148" w:rsidR="004076CC" w:rsidRPr="00510375" w:rsidRDefault="004076CC" w:rsidP="00510375">
            <w:pPr>
              <w:pStyle w:val="ListParagraph"/>
              <w:numPr>
                <w:ilvl w:val="0"/>
                <w:numId w:val="184"/>
              </w:numPr>
              <w:rPr>
                <w:rFonts w:cs="Times New Roman"/>
                <w:color w:val="000000" w:themeColor="text1"/>
                <w:szCs w:val="24"/>
              </w:rPr>
            </w:pPr>
            <w:r w:rsidRPr="00510375">
              <w:rPr>
                <w:rFonts w:cs="Times New Roman"/>
                <w:color w:val="000000" w:themeColor="text1"/>
                <w:szCs w:val="24"/>
              </w:rPr>
              <w:lastRenderedPageBreak/>
              <w:t>Quản lý chọn loại báo cáo/thống kê cần xem:</w:t>
            </w:r>
          </w:p>
          <w:p w14:paraId="72521DBE" w14:textId="04B0A411" w:rsidR="004076CC" w:rsidRPr="00510375" w:rsidRDefault="004076CC" w:rsidP="00510375">
            <w:pPr>
              <w:pStyle w:val="ListParagraph"/>
              <w:numPr>
                <w:ilvl w:val="0"/>
                <w:numId w:val="185"/>
              </w:numPr>
              <w:ind w:left="1464"/>
              <w:rPr>
                <w:rFonts w:cs="Times New Roman"/>
                <w:color w:val="000000" w:themeColor="text1"/>
                <w:szCs w:val="24"/>
              </w:rPr>
            </w:pPr>
            <w:r w:rsidRPr="00510375">
              <w:rPr>
                <w:rFonts w:cs="Times New Roman"/>
                <w:color w:val="000000" w:themeColor="text1"/>
                <w:szCs w:val="24"/>
              </w:rPr>
              <w:t xml:space="preserve">Nhấn </w:t>
            </w:r>
            <w:r w:rsidR="00AC0E90">
              <w:rPr>
                <w:rFonts w:cs="Times New Roman"/>
                <w:color w:val="000000" w:themeColor="text1"/>
                <w:szCs w:val="24"/>
              </w:rPr>
              <w:t>“</w:t>
            </w:r>
            <w:r w:rsidRPr="00510375">
              <w:rPr>
                <w:rFonts w:cs="Times New Roman"/>
                <w:color w:val="000000" w:themeColor="text1"/>
                <w:szCs w:val="24"/>
              </w:rPr>
              <w:t>Thống kê doanh thu</w:t>
            </w:r>
            <w:r w:rsidR="00AC0E90">
              <w:rPr>
                <w:rFonts w:cs="Times New Roman"/>
                <w:color w:val="000000" w:themeColor="text1"/>
                <w:szCs w:val="24"/>
              </w:rPr>
              <w:t>”</w:t>
            </w:r>
            <w:r w:rsidRPr="00510375">
              <w:rPr>
                <w:rFonts w:cs="Times New Roman"/>
                <w:color w:val="000000" w:themeColor="text1"/>
                <w:szCs w:val="24"/>
              </w:rPr>
              <w:t xml:space="preserve"> thì thực hiện S1: Thống kê doanh thu</w:t>
            </w:r>
          </w:p>
          <w:p w14:paraId="534BE501" w14:textId="72B2A545" w:rsidR="004076CC" w:rsidRPr="00510375" w:rsidRDefault="004076CC" w:rsidP="00510375">
            <w:pPr>
              <w:pStyle w:val="ListParagraph"/>
              <w:numPr>
                <w:ilvl w:val="0"/>
                <w:numId w:val="185"/>
              </w:numPr>
              <w:ind w:left="1464"/>
              <w:rPr>
                <w:rFonts w:cs="Times New Roman"/>
                <w:color w:val="000000" w:themeColor="text1"/>
                <w:szCs w:val="24"/>
              </w:rPr>
            </w:pPr>
            <w:r w:rsidRPr="00510375">
              <w:rPr>
                <w:rFonts w:cs="Times New Roman"/>
                <w:color w:val="000000" w:themeColor="text1"/>
                <w:szCs w:val="24"/>
              </w:rPr>
              <w:t xml:space="preserve">Nhấn </w:t>
            </w:r>
            <w:r w:rsidR="00AC0E90">
              <w:rPr>
                <w:rFonts w:cs="Times New Roman"/>
                <w:color w:val="000000" w:themeColor="text1"/>
                <w:szCs w:val="24"/>
              </w:rPr>
              <w:t>“</w:t>
            </w:r>
            <w:r w:rsidRPr="00510375">
              <w:rPr>
                <w:rFonts w:cs="Times New Roman"/>
                <w:color w:val="000000" w:themeColor="text1"/>
                <w:szCs w:val="24"/>
              </w:rPr>
              <w:t>Thống kê hợp đồng</w:t>
            </w:r>
            <w:r w:rsidR="00AC0E90">
              <w:rPr>
                <w:rFonts w:cs="Times New Roman"/>
                <w:color w:val="000000" w:themeColor="text1"/>
                <w:szCs w:val="24"/>
              </w:rPr>
              <w:t>”</w:t>
            </w:r>
            <w:r w:rsidRPr="00510375">
              <w:rPr>
                <w:rFonts w:cs="Times New Roman"/>
                <w:color w:val="000000" w:themeColor="text1"/>
                <w:szCs w:val="24"/>
              </w:rPr>
              <w:t xml:space="preserve"> thì thực hiện S2: Thống kê hợp đồng</w:t>
            </w:r>
          </w:p>
          <w:p w14:paraId="219D2F42" w14:textId="11B9D34E" w:rsidR="004076CC" w:rsidRPr="00510375" w:rsidRDefault="004076CC" w:rsidP="00510375">
            <w:pPr>
              <w:pStyle w:val="ListParagraph"/>
              <w:numPr>
                <w:ilvl w:val="0"/>
                <w:numId w:val="185"/>
              </w:numPr>
              <w:ind w:left="1464"/>
              <w:rPr>
                <w:rFonts w:cs="Times New Roman"/>
                <w:color w:val="000000" w:themeColor="text1"/>
                <w:szCs w:val="24"/>
              </w:rPr>
            </w:pPr>
            <w:r w:rsidRPr="00510375">
              <w:rPr>
                <w:rFonts w:cs="Times New Roman"/>
                <w:color w:val="000000" w:themeColor="text1"/>
                <w:szCs w:val="24"/>
              </w:rPr>
              <w:t xml:space="preserve">Nhấn </w:t>
            </w:r>
            <w:r w:rsidR="00AC0E90">
              <w:rPr>
                <w:rFonts w:cs="Times New Roman"/>
                <w:color w:val="000000" w:themeColor="text1"/>
                <w:szCs w:val="24"/>
              </w:rPr>
              <w:t>“</w:t>
            </w:r>
            <w:r w:rsidRPr="00510375">
              <w:rPr>
                <w:rFonts w:cs="Times New Roman"/>
                <w:color w:val="000000" w:themeColor="text1"/>
                <w:szCs w:val="24"/>
              </w:rPr>
              <w:t>Thống kê phòng</w:t>
            </w:r>
            <w:r w:rsidR="00AC0E90">
              <w:rPr>
                <w:rFonts w:cs="Times New Roman"/>
                <w:color w:val="000000" w:themeColor="text1"/>
                <w:szCs w:val="24"/>
              </w:rPr>
              <w:t>”</w:t>
            </w:r>
            <w:r w:rsidRPr="00510375">
              <w:rPr>
                <w:rFonts w:cs="Times New Roman"/>
                <w:color w:val="000000" w:themeColor="text1"/>
                <w:szCs w:val="24"/>
              </w:rPr>
              <w:t xml:space="preserve"> thì thực hiện S3: Thống kê phòng</w:t>
            </w:r>
          </w:p>
          <w:p w14:paraId="262AACED" w14:textId="1E69F27F" w:rsidR="004076CC" w:rsidRPr="00510375" w:rsidRDefault="004076CC" w:rsidP="00510375">
            <w:pPr>
              <w:pStyle w:val="ListParagraph"/>
              <w:numPr>
                <w:ilvl w:val="0"/>
                <w:numId w:val="185"/>
              </w:numPr>
              <w:ind w:left="1464"/>
              <w:rPr>
                <w:rFonts w:cs="Times New Roman"/>
                <w:color w:val="000000" w:themeColor="text1"/>
                <w:szCs w:val="24"/>
              </w:rPr>
            </w:pPr>
            <w:r w:rsidRPr="00510375">
              <w:rPr>
                <w:rFonts w:cs="Times New Roman"/>
                <w:color w:val="000000" w:themeColor="text1"/>
                <w:szCs w:val="24"/>
              </w:rPr>
              <w:t xml:space="preserve">Nhấn </w:t>
            </w:r>
            <w:r w:rsidR="00AC0E90">
              <w:rPr>
                <w:rFonts w:cs="Times New Roman"/>
                <w:color w:val="000000" w:themeColor="text1"/>
                <w:szCs w:val="24"/>
              </w:rPr>
              <w:t>“</w:t>
            </w:r>
            <w:r w:rsidRPr="00510375">
              <w:rPr>
                <w:rFonts w:cs="Times New Roman"/>
                <w:color w:val="000000" w:themeColor="text1"/>
                <w:szCs w:val="24"/>
              </w:rPr>
              <w:t>Xuất báo cáo</w:t>
            </w:r>
            <w:r w:rsidR="00AC0E90">
              <w:rPr>
                <w:rFonts w:cs="Times New Roman"/>
                <w:color w:val="000000" w:themeColor="text1"/>
                <w:szCs w:val="24"/>
              </w:rPr>
              <w:t>”</w:t>
            </w:r>
            <w:r w:rsidRPr="00510375">
              <w:rPr>
                <w:rFonts w:cs="Times New Roman"/>
                <w:color w:val="000000" w:themeColor="text1"/>
                <w:szCs w:val="24"/>
              </w:rPr>
              <w:t xml:space="preserve"> thì thực hiện S4: Xuất báo cáo thống kê</w:t>
            </w:r>
          </w:p>
        </w:tc>
      </w:tr>
      <w:tr w:rsidR="004076CC" w:rsidRPr="004076CC" w14:paraId="7E89C7F4" w14:textId="77777777" w:rsidTr="00EC3971">
        <w:trPr>
          <w:jc w:val="center"/>
        </w:trPr>
        <w:tc>
          <w:tcPr>
            <w:tcW w:w="9350" w:type="dxa"/>
            <w:gridSpan w:val="3"/>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74CBAC57" w14:textId="77777777" w:rsidR="004076CC" w:rsidRPr="004076CC" w:rsidRDefault="004076CC" w:rsidP="004076CC">
            <w:pPr>
              <w:rPr>
                <w:rFonts w:cs="Times New Roman"/>
                <w:color w:val="000000" w:themeColor="text1"/>
                <w:szCs w:val="24"/>
              </w:rPr>
            </w:pPr>
            <w:r w:rsidRPr="004076CC">
              <w:rPr>
                <w:rFonts w:cs="Times New Roman"/>
                <w:b/>
                <w:color w:val="000000" w:themeColor="text1"/>
                <w:szCs w:val="24"/>
              </w:rPr>
              <w:lastRenderedPageBreak/>
              <w:t>Các dòng sự kiện chi tiết chính</w:t>
            </w:r>
          </w:p>
          <w:p w14:paraId="449F868F" w14:textId="77777777" w:rsidR="004076CC" w:rsidRPr="004076CC" w:rsidRDefault="004076CC" w:rsidP="004076CC">
            <w:pPr>
              <w:rPr>
                <w:rFonts w:cs="Times New Roman"/>
                <w:color w:val="000000" w:themeColor="text1"/>
                <w:szCs w:val="24"/>
              </w:rPr>
            </w:pPr>
            <w:r w:rsidRPr="004076CC">
              <w:rPr>
                <w:rFonts w:cs="Times New Roman"/>
                <w:b/>
                <w:color w:val="000000" w:themeColor="text1"/>
                <w:szCs w:val="24"/>
              </w:rPr>
              <w:t>S1: Thống kê doanh thu</w:t>
            </w:r>
          </w:p>
          <w:p w14:paraId="36F9E6A7" w14:textId="13E5F474" w:rsidR="004076CC" w:rsidRPr="00DC5DAA" w:rsidRDefault="004076CC" w:rsidP="00DC5DAA">
            <w:pPr>
              <w:pStyle w:val="ListParagraph"/>
              <w:numPr>
                <w:ilvl w:val="0"/>
                <w:numId w:val="186"/>
              </w:numPr>
              <w:rPr>
                <w:rFonts w:cs="Times New Roman"/>
                <w:color w:val="000000" w:themeColor="text1"/>
                <w:szCs w:val="24"/>
              </w:rPr>
            </w:pPr>
            <w:r w:rsidRPr="00DC5DAA">
              <w:rPr>
                <w:rFonts w:cs="Times New Roman"/>
                <w:color w:val="000000" w:themeColor="text1"/>
                <w:szCs w:val="24"/>
              </w:rPr>
              <w:t>Quản lý chọn khoảng thời gian (Từ ngày - Đến ngày hoặc Tháng/Quý/Năm) và bộ lọc theo Tòa nhà/Phòng.</w:t>
            </w:r>
          </w:p>
          <w:p w14:paraId="2C12722E" w14:textId="72B85115" w:rsidR="004076CC" w:rsidRPr="00DC5DAA" w:rsidRDefault="004076CC" w:rsidP="00DC5DAA">
            <w:pPr>
              <w:pStyle w:val="ListParagraph"/>
              <w:numPr>
                <w:ilvl w:val="0"/>
                <w:numId w:val="186"/>
              </w:numPr>
              <w:rPr>
                <w:rFonts w:cs="Times New Roman"/>
                <w:color w:val="000000" w:themeColor="text1"/>
                <w:szCs w:val="24"/>
              </w:rPr>
            </w:pPr>
            <w:r w:rsidRPr="00DC5DAA">
              <w:rPr>
                <w:rFonts w:cs="Times New Roman"/>
                <w:color w:val="000000" w:themeColor="text1"/>
                <w:szCs w:val="24"/>
              </w:rPr>
              <w:t xml:space="preserve">Quản lý nhấn </w:t>
            </w:r>
            <w:r w:rsidR="00AC0E90">
              <w:rPr>
                <w:rFonts w:cs="Times New Roman"/>
                <w:color w:val="000000" w:themeColor="text1"/>
                <w:szCs w:val="24"/>
              </w:rPr>
              <w:t>“</w:t>
            </w:r>
            <w:r w:rsidRPr="00DC5DAA">
              <w:rPr>
                <w:rFonts w:cs="Times New Roman"/>
                <w:color w:val="000000" w:themeColor="text1"/>
                <w:szCs w:val="24"/>
              </w:rPr>
              <w:t>Xem thống kê</w:t>
            </w:r>
            <w:r w:rsidR="00AC0E90">
              <w:rPr>
                <w:rFonts w:cs="Times New Roman"/>
                <w:color w:val="000000" w:themeColor="text1"/>
                <w:szCs w:val="24"/>
              </w:rPr>
              <w:t>”</w:t>
            </w:r>
            <w:r w:rsidRPr="00DC5DAA">
              <w:rPr>
                <w:rFonts w:cs="Times New Roman"/>
                <w:color w:val="000000" w:themeColor="text1"/>
                <w:szCs w:val="24"/>
              </w:rPr>
              <w:t>.</w:t>
            </w:r>
          </w:p>
          <w:p w14:paraId="5AB31C8F" w14:textId="6047ACE2" w:rsidR="004076CC" w:rsidRPr="00DC5DAA" w:rsidRDefault="004076CC" w:rsidP="00DC5DAA">
            <w:pPr>
              <w:pStyle w:val="ListParagraph"/>
              <w:numPr>
                <w:ilvl w:val="0"/>
                <w:numId w:val="186"/>
              </w:numPr>
              <w:rPr>
                <w:rFonts w:cs="Times New Roman"/>
                <w:color w:val="000000" w:themeColor="text1"/>
                <w:szCs w:val="24"/>
              </w:rPr>
            </w:pPr>
            <w:r w:rsidRPr="00DC5DAA">
              <w:rPr>
                <w:rFonts w:cs="Times New Roman"/>
                <w:color w:val="000000" w:themeColor="text1"/>
                <w:szCs w:val="24"/>
              </w:rPr>
              <w:t>Hệ thống truy vấn dữ liệu từ hóa đơn dịch vụ đã thanh toán trong khoảng thời gian đã chọn, tính toán tổng doanh thu và vẽ biểu đồ cột/đường trực quan.</w:t>
            </w:r>
          </w:p>
          <w:p w14:paraId="245B8F97" w14:textId="38C044E0" w:rsidR="004076CC" w:rsidRPr="00DC5DAA" w:rsidRDefault="004076CC" w:rsidP="00DC5DAA">
            <w:pPr>
              <w:pStyle w:val="ListParagraph"/>
              <w:numPr>
                <w:ilvl w:val="0"/>
                <w:numId w:val="186"/>
              </w:numPr>
              <w:rPr>
                <w:rFonts w:cs="Times New Roman"/>
                <w:color w:val="000000" w:themeColor="text1"/>
                <w:szCs w:val="24"/>
              </w:rPr>
            </w:pPr>
            <w:r w:rsidRPr="00DC5DAA">
              <w:rPr>
                <w:rFonts w:cs="Times New Roman"/>
                <w:color w:val="000000" w:themeColor="text1"/>
                <w:szCs w:val="24"/>
              </w:rPr>
              <w:t>Hệ thống hiển thị biểu đồ doanh thu kèm bảng số liệu chi tiết.</w:t>
            </w:r>
          </w:p>
          <w:p w14:paraId="67A04E13" w14:textId="77777777" w:rsidR="004076CC" w:rsidRPr="004076CC" w:rsidRDefault="004076CC" w:rsidP="004076CC">
            <w:pPr>
              <w:rPr>
                <w:rFonts w:cs="Times New Roman"/>
                <w:color w:val="000000" w:themeColor="text1"/>
                <w:szCs w:val="24"/>
              </w:rPr>
            </w:pPr>
            <w:r w:rsidRPr="004076CC">
              <w:rPr>
                <w:rFonts w:cs="Times New Roman"/>
                <w:b/>
                <w:color w:val="000000" w:themeColor="text1"/>
                <w:szCs w:val="24"/>
              </w:rPr>
              <w:t>S2: Thống kê hợp đồng</w:t>
            </w:r>
          </w:p>
          <w:p w14:paraId="0BE00DEA" w14:textId="3AFD7301" w:rsidR="004076CC" w:rsidRPr="002A06B8" w:rsidRDefault="004076CC" w:rsidP="002A06B8">
            <w:pPr>
              <w:pStyle w:val="ListParagraph"/>
              <w:numPr>
                <w:ilvl w:val="0"/>
                <w:numId w:val="187"/>
              </w:numPr>
              <w:rPr>
                <w:rFonts w:cs="Times New Roman"/>
                <w:color w:val="000000" w:themeColor="text1"/>
                <w:szCs w:val="24"/>
              </w:rPr>
            </w:pPr>
            <w:r w:rsidRPr="002A06B8">
              <w:rPr>
                <w:rFonts w:cs="Times New Roman"/>
                <w:color w:val="000000" w:themeColor="text1"/>
                <w:szCs w:val="24"/>
              </w:rPr>
              <w:t>Quản lý chọn khoảng thời gian và bộ lọc theo Tòa nhà.</w:t>
            </w:r>
          </w:p>
          <w:p w14:paraId="2D8289C6" w14:textId="77C1AAFD" w:rsidR="004076CC" w:rsidRPr="002A06B8" w:rsidRDefault="004076CC" w:rsidP="002A06B8">
            <w:pPr>
              <w:pStyle w:val="ListParagraph"/>
              <w:numPr>
                <w:ilvl w:val="0"/>
                <w:numId w:val="187"/>
              </w:numPr>
              <w:rPr>
                <w:rFonts w:cs="Times New Roman"/>
                <w:color w:val="000000" w:themeColor="text1"/>
                <w:szCs w:val="24"/>
              </w:rPr>
            </w:pPr>
            <w:r w:rsidRPr="002A06B8">
              <w:rPr>
                <w:rFonts w:cs="Times New Roman"/>
                <w:color w:val="000000" w:themeColor="text1"/>
                <w:szCs w:val="24"/>
              </w:rPr>
              <w:t xml:space="preserve">Quản lý nhấn </w:t>
            </w:r>
            <w:r w:rsidR="00AC0E90">
              <w:rPr>
                <w:rFonts w:cs="Times New Roman"/>
                <w:color w:val="000000" w:themeColor="text1"/>
                <w:szCs w:val="24"/>
              </w:rPr>
              <w:t>“</w:t>
            </w:r>
            <w:r w:rsidRPr="002A06B8">
              <w:rPr>
                <w:rFonts w:cs="Times New Roman"/>
                <w:color w:val="000000" w:themeColor="text1"/>
                <w:szCs w:val="24"/>
              </w:rPr>
              <w:t>Xem thống kê</w:t>
            </w:r>
            <w:r w:rsidR="00AC0E90">
              <w:rPr>
                <w:rFonts w:cs="Times New Roman"/>
                <w:color w:val="000000" w:themeColor="text1"/>
                <w:szCs w:val="24"/>
              </w:rPr>
              <w:t>”</w:t>
            </w:r>
            <w:r w:rsidRPr="002A06B8">
              <w:rPr>
                <w:rFonts w:cs="Times New Roman"/>
                <w:color w:val="000000" w:themeColor="text1"/>
                <w:szCs w:val="24"/>
              </w:rPr>
              <w:t>.</w:t>
            </w:r>
          </w:p>
          <w:p w14:paraId="03EC3A83" w14:textId="19B69BED" w:rsidR="004076CC" w:rsidRPr="002A06B8" w:rsidRDefault="004076CC" w:rsidP="002A06B8">
            <w:pPr>
              <w:pStyle w:val="ListParagraph"/>
              <w:numPr>
                <w:ilvl w:val="0"/>
                <w:numId w:val="187"/>
              </w:numPr>
              <w:rPr>
                <w:rFonts w:cs="Times New Roman"/>
                <w:color w:val="000000" w:themeColor="text1"/>
                <w:szCs w:val="24"/>
              </w:rPr>
            </w:pPr>
            <w:r w:rsidRPr="002A06B8">
              <w:rPr>
                <w:rFonts w:cs="Times New Roman"/>
                <w:color w:val="000000" w:themeColor="text1"/>
                <w:szCs w:val="24"/>
              </w:rPr>
              <w:t>Hệ thống truy vấn dữ liệu từ các hợp đồng thuê, tính toán số lượng hợp đồng mới lập, số lượng hợp đồng đã gia hạn, đã hủy hoặc sắp hết hạn.</w:t>
            </w:r>
          </w:p>
          <w:p w14:paraId="188D754E" w14:textId="0D8892DD" w:rsidR="004076CC" w:rsidRPr="002A06B8" w:rsidRDefault="004076CC" w:rsidP="002A06B8">
            <w:pPr>
              <w:pStyle w:val="ListParagraph"/>
              <w:numPr>
                <w:ilvl w:val="0"/>
                <w:numId w:val="187"/>
              </w:numPr>
              <w:rPr>
                <w:rFonts w:cs="Times New Roman"/>
                <w:color w:val="000000" w:themeColor="text1"/>
                <w:szCs w:val="24"/>
              </w:rPr>
            </w:pPr>
            <w:r w:rsidRPr="002A06B8">
              <w:rPr>
                <w:rFonts w:cs="Times New Roman"/>
                <w:color w:val="000000" w:themeColor="text1"/>
                <w:szCs w:val="24"/>
              </w:rPr>
              <w:t>Hệ thống hiển thị biểu đồ tròn biểu diễn tỷ lệ trạng thái hợp đồng và bảng thống kê số liệu.</w:t>
            </w:r>
          </w:p>
          <w:p w14:paraId="05D9F048" w14:textId="77777777" w:rsidR="004076CC" w:rsidRPr="004076CC" w:rsidRDefault="004076CC" w:rsidP="004076CC">
            <w:pPr>
              <w:rPr>
                <w:rFonts w:cs="Times New Roman"/>
                <w:color w:val="000000" w:themeColor="text1"/>
                <w:szCs w:val="24"/>
              </w:rPr>
            </w:pPr>
            <w:r w:rsidRPr="004076CC">
              <w:rPr>
                <w:rFonts w:cs="Times New Roman"/>
                <w:b/>
                <w:color w:val="000000" w:themeColor="text1"/>
                <w:szCs w:val="24"/>
              </w:rPr>
              <w:t>S3: Thống kê phòng</w:t>
            </w:r>
          </w:p>
          <w:p w14:paraId="14E39D73" w14:textId="11377171" w:rsidR="004076CC" w:rsidRPr="00F24591" w:rsidRDefault="004076CC" w:rsidP="00F24591">
            <w:pPr>
              <w:pStyle w:val="ListParagraph"/>
              <w:numPr>
                <w:ilvl w:val="0"/>
                <w:numId w:val="188"/>
              </w:numPr>
              <w:rPr>
                <w:rFonts w:cs="Times New Roman"/>
                <w:color w:val="000000" w:themeColor="text1"/>
                <w:szCs w:val="24"/>
              </w:rPr>
            </w:pPr>
            <w:r w:rsidRPr="00F24591">
              <w:rPr>
                <w:rFonts w:cs="Times New Roman"/>
                <w:color w:val="000000" w:themeColor="text1"/>
                <w:szCs w:val="24"/>
              </w:rPr>
              <w:t>Quản lý chọn Tòa nhà cần thống kê.</w:t>
            </w:r>
          </w:p>
          <w:p w14:paraId="7B1C0D74" w14:textId="215782DD" w:rsidR="004076CC" w:rsidRPr="00F24591" w:rsidRDefault="004076CC" w:rsidP="00F24591">
            <w:pPr>
              <w:pStyle w:val="ListParagraph"/>
              <w:numPr>
                <w:ilvl w:val="0"/>
                <w:numId w:val="188"/>
              </w:numPr>
              <w:rPr>
                <w:rFonts w:cs="Times New Roman"/>
                <w:color w:val="000000" w:themeColor="text1"/>
                <w:szCs w:val="24"/>
              </w:rPr>
            </w:pPr>
            <w:r w:rsidRPr="00F24591">
              <w:rPr>
                <w:rFonts w:cs="Times New Roman"/>
                <w:color w:val="000000" w:themeColor="text1"/>
                <w:szCs w:val="24"/>
              </w:rPr>
              <w:t xml:space="preserve">Quản lý nhấn </w:t>
            </w:r>
            <w:r w:rsidR="00AC0E90">
              <w:rPr>
                <w:rFonts w:cs="Times New Roman"/>
                <w:color w:val="000000" w:themeColor="text1"/>
                <w:szCs w:val="24"/>
              </w:rPr>
              <w:t>“</w:t>
            </w:r>
            <w:r w:rsidRPr="00F24591">
              <w:rPr>
                <w:rFonts w:cs="Times New Roman"/>
                <w:color w:val="000000" w:themeColor="text1"/>
                <w:szCs w:val="24"/>
              </w:rPr>
              <w:t>Xem thống kê</w:t>
            </w:r>
            <w:r w:rsidR="00AC0E90">
              <w:rPr>
                <w:rFonts w:cs="Times New Roman"/>
                <w:color w:val="000000" w:themeColor="text1"/>
                <w:szCs w:val="24"/>
              </w:rPr>
              <w:t>”</w:t>
            </w:r>
            <w:r w:rsidRPr="00F24591">
              <w:rPr>
                <w:rFonts w:cs="Times New Roman"/>
                <w:color w:val="000000" w:themeColor="text1"/>
                <w:szCs w:val="24"/>
              </w:rPr>
              <w:t>.</w:t>
            </w:r>
          </w:p>
          <w:p w14:paraId="7E3D22AF" w14:textId="2071F6DA" w:rsidR="004076CC" w:rsidRPr="00F24591" w:rsidRDefault="004076CC" w:rsidP="00F24591">
            <w:pPr>
              <w:pStyle w:val="ListParagraph"/>
              <w:numPr>
                <w:ilvl w:val="0"/>
                <w:numId w:val="188"/>
              </w:numPr>
              <w:rPr>
                <w:rFonts w:cs="Times New Roman"/>
                <w:color w:val="000000" w:themeColor="text1"/>
                <w:szCs w:val="24"/>
              </w:rPr>
            </w:pPr>
            <w:r w:rsidRPr="00F24591">
              <w:rPr>
                <w:rFonts w:cs="Times New Roman"/>
                <w:color w:val="000000" w:themeColor="text1"/>
                <w:szCs w:val="24"/>
              </w:rPr>
              <w:t>Hệ thống kiểm tra số lượng phòng trống, đang thuê, đang sửa chữa trong tòa nhà đó, tính toán tỷ lệ lấp đầy (%).</w:t>
            </w:r>
          </w:p>
          <w:p w14:paraId="0A68840C" w14:textId="4F17BE52" w:rsidR="004076CC" w:rsidRPr="00F24591" w:rsidRDefault="004076CC" w:rsidP="00F24591">
            <w:pPr>
              <w:pStyle w:val="ListParagraph"/>
              <w:numPr>
                <w:ilvl w:val="0"/>
                <w:numId w:val="188"/>
              </w:numPr>
              <w:rPr>
                <w:rFonts w:cs="Times New Roman"/>
                <w:color w:val="000000" w:themeColor="text1"/>
                <w:szCs w:val="24"/>
              </w:rPr>
            </w:pPr>
            <w:r w:rsidRPr="00F24591">
              <w:rPr>
                <w:rFonts w:cs="Times New Roman"/>
                <w:color w:val="000000" w:themeColor="text1"/>
                <w:szCs w:val="24"/>
              </w:rPr>
              <w:t>Hệ thống hiển thị biểu đồ tròn tỷ lệ trạng thái phòng và danh sách chi tiết các phòng tương ứng.</w:t>
            </w:r>
          </w:p>
          <w:p w14:paraId="669E6632" w14:textId="77777777" w:rsidR="004076CC" w:rsidRPr="004076CC" w:rsidRDefault="004076CC" w:rsidP="004076CC">
            <w:pPr>
              <w:rPr>
                <w:rFonts w:cs="Times New Roman"/>
                <w:color w:val="000000" w:themeColor="text1"/>
                <w:szCs w:val="24"/>
              </w:rPr>
            </w:pPr>
            <w:r w:rsidRPr="004076CC">
              <w:rPr>
                <w:rFonts w:cs="Times New Roman"/>
                <w:b/>
                <w:color w:val="000000" w:themeColor="text1"/>
                <w:szCs w:val="24"/>
              </w:rPr>
              <w:t>S4: Xuất báo cáo thống kê</w:t>
            </w:r>
          </w:p>
          <w:p w14:paraId="65C381F3" w14:textId="2BE63AFB" w:rsidR="004076CC" w:rsidRPr="002E7697" w:rsidRDefault="004076CC" w:rsidP="002E7697">
            <w:pPr>
              <w:pStyle w:val="ListParagraph"/>
              <w:numPr>
                <w:ilvl w:val="0"/>
                <w:numId w:val="189"/>
              </w:numPr>
              <w:rPr>
                <w:rFonts w:cs="Times New Roman"/>
                <w:color w:val="000000" w:themeColor="text1"/>
                <w:szCs w:val="24"/>
              </w:rPr>
            </w:pPr>
            <w:r w:rsidRPr="002E7697">
              <w:rPr>
                <w:rFonts w:cs="Times New Roman"/>
                <w:color w:val="000000" w:themeColor="text1"/>
                <w:szCs w:val="24"/>
              </w:rPr>
              <w:t xml:space="preserve">Tại màn hình của bất kỳ thống kê nào (Doanh thu, Hợp đồng, Phòng), Quản lý nhấn chọn nút </w:t>
            </w:r>
            <w:r w:rsidR="00AC0E90">
              <w:rPr>
                <w:rFonts w:cs="Times New Roman"/>
                <w:color w:val="000000" w:themeColor="text1"/>
                <w:szCs w:val="24"/>
              </w:rPr>
              <w:t>“</w:t>
            </w:r>
            <w:r w:rsidRPr="002E7697">
              <w:rPr>
                <w:rFonts w:cs="Times New Roman"/>
                <w:color w:val="000000" w:themeColor="text1"/>
                <w:szCs w:val="24"/>
              </w:rPr>
              <w:t>Xuất báo cáo</w:t>
            </w:r>
            <w:r w:rsidR="00AC0E90">
              <w:rPr>
                <w:rFonts w:cs="Times New Roman"/>
                <w:color w:val="000000" w:themeColor="text1"/>
                <w:szCs w:val="24"/>
              </w:rPr>
              <w:t>”</w:t>
            </w:r>
            <w:r w:rsidRPr="002E7697">
              <w:rPr>
                <w:rFonts w:cs="Times New Roman"/>
                <w:color w:val="000000" w:themeColor="text1"/>
                <w:szCs w:val="24"/>
              </w:rPr>
              <w:t>.</w:t>
            </w:r>
          </w:p>
          <w:p w14:paraId="185D35CD" w14:textId="06F3DA51" w:rsidR="004076CC" w:rsidRPr="002E7697" w:rsidRDefault="004076CC" w:rsidP="002E7697">
            <w:pPr>
              <w:pStyle w:val="ListParagraph"/>
              <w:numPr>
                <w:ilvl w:val="0"/>
                <w:numId w:val="189"/>
              </w:numPr>
              <w:rPr>
                <w:rFonts w:cs="Times New Roman"/>
                <w:color w:val="000000" w:themeColor="text1"/>
                <w:szCs w:val="24"/>
              </w:rPr>
            </w:pPr>
            <w:r w:rsidRPr="002E7697">
              <w:rPr>
                <w:rFonts w:cs="Times New Roman"/>
                <w:color w:val="000000" w:themeColor="text1"/>
                <w:szCs w:val="24"/>
              </w:rPr>
              <w:t>Hệ thống hiển thị tùy chọn định dạng xuất file: Excel hoặc PDF.</w:t>
            </w:r>
          </w:p>
          <w:p w14:paraId="4AE5A9E0" w14:textId="027232A3" w:rsidR="004076CC" w:rsidRPr="002E7697" w:rsidRDefault="004076CC" w:rsidP="002E7697">
            <w:pPr>
              <w:pStyle w:val="ListParagraph"/>
              <w:numPr>
                <w:ilvl w:val="0"/>
                <w:numId w:val="189"/>
              </w:numPr>
              <w:rPr>
                <w:rFonts w:cs="Times New Roman"/>
                <w:color w:val="000000" w:themeColor="text1"/>
                <w:szCs w:val="24"/>
              </w:rPr>
            </w:pPr>
            <w:r w:rsidRPr="002E7697">
              <w:rPr>
                <w:rFonts w:cs="Times New Roman"/>
                <w:color w:val="000000" w:themeColor="text1"/>
                <w:szCs w:val="24"/>
              </w:rPr>
              <w:t xml:space="preserve">Quản lý chọn định dạng và nhấn </w:t>
            </w:r>
            <w:r w:rsidR="00AC0E90">
              <w:rPr>
                <w:rFonts w:cs="Times New Roman"/>
                <w:color w:val="000000" w:themeColor="text1"/>
                <w:szCs w:val="24"/>
              </w:rPr>
              <w:t>“</w:t>
            </w:r>
            <w:r w:rsidRPr="002E7697">
              <w:rPr>
                <w:rFonts w:cs="Times New Roman"/>
                <w:color w:val="000000" w:themeColor="text1"/>
                <w:szCs w:val="24"/>
              </w:rPr>
              <w:t>Xác nhận xuất</w:t>
            </w:r>
            <w:r w:rsidR="00AC0E90">
              <w:rPr>
                <w:rFonts w:cs="Times New Roman"/>
                <w:color w:val="000000" w:themeColor="text1"/>
                <w:szCs w:val="24"/>
              </w:rPr>
              <w:t>”</w:t>
            </w:r>
            <w:r w:rsidRPr="002E7697">
              <w:rPr>
                <w:rFonts w:cs="Times New Roman"/>
                <w:color w:val="000000" w:themeColor="text1"/>
                <w:szCs w:val="24"/>
              </w:rPr>
              <w:t>.</w:t>
            </w:r>
          </w:p>
          <w:p w14:paraId="67B2DD40" w14:textId="4894BE3E" w:rsidR="004076CC" w:rsidRPr="002E7697" w:rsidRDefault="004076CC" w:rsidP="002E7697">
            <w:pPr>
              <w:pStyle w:val="ListParagraph"/>
              <w:numPr>
                <w:ilvl w:val="0"/>
                <w:numId w:val="189"/>
              </w:numPr>
              <w:rPr>
                <w:rFonts w:cs="Times New Roman"/>
                <w:color w:val="000000" w:themeColor="text1"/>
                <w:szCs w:val="24"/>
              </w:rPr>
            </w:pPr>
            <w:r w:rsidRPr="002E7697">
              <w:rPr>
                <w:rFonts w:cs="Times New Roman"/>
                <w:color w:val="000000" w:themeColor="text1"/>
                <w:szCs w:val="24"/>
              </w:rPr>
              <w:t>Hệ thống kết xuất dữ liệu đang hiển thị thành file Excel/PDF tương ứng, tải tự động về máy Quản lý và hiển thị thông báo thành công.</w:t>
            </w:r>
          </w:p>
          <w:p w14:paraId="53DEC926" w14:textId="77777777" w:rsidR="004076CC" w:rsidRPr="004076CC" w:rsidRDefault="004076CC" w:rsidP="004076CC">
            <w:pPr>
              <w:rPr>
                <w:rFonts w:cs="Times New Roman"/>
                <w:color w:val="000000" w:themeColor="text1"/>
                <w:szCs w:val="24"/>
              </w:rPr>
            </w:pPr>
            <w:r w:rsidRPr="004076CC">
              <w:rPr>
                <w:rFonts w:cs="Times New Roman"/>
                <w:b/>
                <w:color w:val="000000" w:themeColor="text1"/>
                <w:szCs w:val="24"/>
              </w:rPr>
              <w:lastRenderedPageBreak/>
              <w:t>S4a: Quản lý hủy xác nhận xuất</w:t>
            </w:r>
          </w:p>
          <w:p w14:paraId="24D79C09" w14:textId="28B37643" w:rsidR="004076CC" w:rsidRPr="00BE76DB" w:rsidRDefault="004076CC" w:rsidP="00BE76DB">
            <w:pPr>
              <w:pStyle w:val="ListParagraph"/>
              <w:numPr>
                <w:ilvl w:val="0"/>
                <w:numId w:val="190"/>
              </w:numPr>
              <w:rPr>
                <w:rFonts w:cs="Times New Roman"/>
                <w:color w:val="000000" w:themeColor="text1"/>
                <w:szCs w:val="24"/>
              </w:rPr>
            </w:pPr>
            <w:r w:rsidRPr="00BE76DB">
              <w:rPr>
                <w:rFonts w:cs="Times New Roman"/>
                <w:color w:val="000000" w:themeColor="text1"/>
                <w:szCs w:val="24"/>
              </w:rPr>
              <w:t>Hệ thống đóng hộp thoại, không thực hiện xuất file, giữ nguyên màn hình báo cáo.</w:t>
            </w:r>
          </w:p>
        </w:tc>
      </w:tr>
      <w:tr w:rsidR="004076CC" w:rsidRPr="004076CC" w14:paraId="674A2D6D" w14:textId="77777777" w:rsidTr="00EC3971">
        <w:trPr>
          <w:jc w:val="center"/>
        </w:trPr>
        <w:tc>
          <w:tcPr>
            <w:tcW w:w="9350" w:type="dxa"/>
            <w:gridSpan w:val="3"/>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06C8CECF" w14:textId="77777777" w:rsidR="004076CC" w:rsidRPr="004076CC" w:rsidRDefault="004076CC" w:rsidP="004076CC">
            <w:pPr>
              <w:rPr>
                <w:rFonts w:cs="Times New Roman"/>
                <w:color w:val="000000" w:themeColor="text1"/>
                <w:szCs w:val="24"/>
              </w:rPr>
            </w:pPr>
            <w:r w:rsidRPr="004076CC">
              <w:rPr>
                <w:rFonts w:cs="Times New Roman"/>
                <w:b/>
                <w:color w:val="000000" w:themeColor="text1"/>
                <w:szCs w:val="24"/>
              </w:rPr>
              <w:lastRenderedPageBreak/>
              <w:t>Các dòng sự kiện ngoại lệ</w:t>
            </w:r>
          </w:p>
          <w:p w14:paraId="60B295B7" w14:textId="65C0F9C7" w:rsidR="004076CC" w:rsidRPr="004076CC" w:rsidRDefault="004076CC" w:rsidP="004076CC">
            <w:pPr>
              <w:rPr>
                <w:rFonts w:cs="Times New Roman"/>
                <w:color w:val="000000" w:themeColor="text1"/>
                <w:szCs w:val="24"/>
              </w:rPr>
            </w:pPr>
            <w:r w:rsidRPr="004076CC">
              <w:rPr>
                <w:rFonts w:cs="Times New Roman"/>
                <w:color w:val="000000" w:themeColor="text1"/>
                <w:szCs w:val="24"/>
              </w:rPr>
              <w:t xml:space="preserve">S1/S2/S3-3a. Khoảng thời gian chọn không có dữ liệu phát sinh: Hệ thống hiển thị cảnh báo: </w:t>
            </w:r>
            <w:r w:rsidR="00AC0E90">
              <w:rPr>
                <w:rFonts w:cs="Times New Roman"/>
                <w:color w:val="000000" w:themeColor="text1"/>
                <w:szCs w:val="24"/>
              </w:rPr>
              <w:t>“</w:t>
            </w:r>
            <w:r w:rsidRPr="004076CC">
              <w:rPr>
                <w:rFonts w:cs="Times New Roman"/>
                <w:color w:val="000000" w:themeColor="text1"/>
                <w:szCs w:val="24"/>
              </w:rPr>
              <w:t>Không tìm thấy dữ liệu phát sinh trong khoảng thời gian đã chọn! Vui lòng chọn khoảng thời gian khác.</w:t>
            </w:r>
            <w:r w:rsidR="00AC0E90">
              <w:rPr>
                <w:rFonts w:cs="Times New Roman"/>
                <w:color w:val="000000" w:themeColor="text1"/>
                <w:szCs w:val="24"/>
              </w:rPr>
              <w:t>”</w:t>
            </w:r>
          </w:p>
          <w:p w14:paraId="3E26885D" w14:textId="3FDB84CE" w:rsidR="004076CC" w:rsidRPr="004076CC" w:rsidRDefault="004076CC" w:rsidP="004076CC">
            <w:pPr>
              <w:rPr>
                <w:rFonts w:cs="Times New Roman"/>
                <w:color w:val="000000" w:themeColor="text1"/>
                <w:szCs w:val="24"/>
              </w:rPr>
            </w:pPr>
            <w:r w:rsidRPr="004076CC">
              <w:rPr>
                <w:rFonts w:cs="Times New Roman"/>
                <w:color w:val="000000" w:themeColor="text1"/>
                <w:szCs w:val="24"/>
              </w:rPr>
              <w:t xml:space="preserve">S4-3a. Lỗi kết xuất file từ hệ thống: Hệ thống hiển thị thông báo: </w:t>
            </w:r>
            <w:r w:rsidR="00AC0E90">
              <w:rPr>
                <w:rFonts w:cs="Times New Roman"/>
                <w:color w:val="000000" w:themeColor="text1"/>
                <w:szCs w:val="24"/>
              </w:rPr>
              <w:t>“</w:t>
            </w:r>
            <w:r w:rsidRPr="004076CC">
              <w:rPr>
                <w:rFonts w:cs="Times New Roman"/>
                <w:color w:val="000000" w:themeColor="text1"/>
                <w:szCs w:val="24"/>
              </w:rPr>
              <w:t>Có lỗi xảy ra trong quá trình xuất file! Vui lòng thử lại sau.</w:t>
            </w:r>
            <w:r w:rsidR="00AC0E90">
              <w:rPr>
                <w:rFonts w:cs="Times New Roman"/>
                <w:color w:val="000000" w:themeColor="text1"/>
                <w:szCs w:val="24"/>
              </w:rPr>
              <w:t>”</w:t>
            </w:r>
          </w:p>
        </w:tc>
      </w:tr>
    </w:tbl>
    <w:p w14:paraId="2D9B8E15" w14:textId="15CBDE10" w:rsidR="00EC3971" w:rsidRDefault="00EC3971" w:rsidP="00EC3971">
      <w:pPr>
        <w:pStyle w:val="Heading1"/>
      </w:pPr>
      <w:r>
        <w:t>9. UC09 - Đặc tả Use Case: Quản lý hợp đồng thuê</w:t>
      </w:r>
    </w:p>
    <w:tbl>
      <w:tblPr>
        <w:tblStyle w:val="TableGrid"/>
        <w:tblW w:w="0" w:type="auto"/>
        <w:jc w:val="center"/>
        <w:tblLook w:val="04A0" w:firstRow="1" w:lastRow="0" w:firstColumn="1" w:lastColumn="0" w:noHBand="0" w:noVBand="1"/>
      </w:tblPr>
      <w:tblGrid>
        <w:gridCol w:w="3884"/>
        <w:gridCol w:w="2589"/>
        <w:gridCol w:w="2877"/>
      </w:tblGrid>
      <w:tr w:rsidR="00E32E0D" w14:paraId="404DE171" w14:textId="77777777" w:rsidTr="00B60655">
        <w:trPr>
          <w:jc w:val="center"/>
        </w:trPr>
        <w:tc>
          <w:tcPr>
            <w:tcW w:w="3888" w:type="dxa"/>
            <w:tcMar>
              <w:top w:w="120" w:type="dxa"/>
              <w:left w:w="150" w:type="dxa"/>
              <w:bottom w:w="120" w:type="dxa"/>
              <w:right w:w="150" w:type="dxa"/>
            </w:tcMar>
          </w:tcPr>
          <w:p w14:paraId="6D5B213D" w14:textId="77777777" w:rsidR="00E32E0D" w:rsidRDefault="00E32E0D" w:rsidP="00B60655">
            <w:pPr>
              <w:spacing w:after="80"/>
              <w:rPr>
                <w:rFonts w:cs="Times New Roman"/>
                <w:color w:val="000000" w:themeColor="text1"/>
                <w:szCs w:val="24"/>
              </w:rPr>
            </w:pPr>
            <w:r>
              <w:rPr>
                <w:b/>
              </w:rPr>
              <w:t xml:space="preserve">Tên Use Case: </w:t>
            </w:r>
            <w:r>
              <w:rPr>
                <w:b/>
              </w:rPr>
              <w:br/>
            </w:r>
            <w:r>
              <w:t>Quản lý hợp đồng thuê</w:t>
            </w:r>
          </w:p>
        </w:tc>
        <w:tc>
          <w:tcPr>
            <w:tcW w:w="2592" w:type="dxa"/>
            <w:tcMar>
              <w:top w:w="120" w:type="dxa"/>
              <w:left w:w="150" w:type="dxa"/>
              <w:bottom w:w="120" w:type="dxa"/>
              <w:right w:w="150" w:type="dxa"/>
            </w:tcMar>
          </w:tcPr>
          <w:p w14:paraId="5C170A48" w14:textId="07209A17" w:rsidR="00E32E0D" w:rsidRDefault="00E32E0D" w:rsidP="00B60655">
            <w:pPr>
              <w:spacing w:after="80"/>
              <w:rPr>
                <w:rFonts w:cs="Times New Roman"/>
                <w:color w:val="000000" w:themeColor="text1"/>
                <w:szCs w:val="24"/>
              </w:rPr>
            </w:pPr>
            <w:r>
              <w:rPr>
                <w:b/>
              </w:rPr>
              <w:t xml:space="preserve">ID: </w:t>
            </w:r>
            <w:r>
              <w:rPr>
                <w:b/>
              </w:rPr>
              <w:br/>
            </w:r>
            <w:r>
              <w:t>UC</w:t>
            </w:r>
            <w:r w:rsidR="00695B6B">
              <w:t>09</w:t>
            </w:r>
          </w:p>
        </w:tc>
        <w:tc>
          <w:tcPr>
            <w:tcW w:w="2880" w:type="dxa"/>
            <w:tcMar>
              <w:top w:w="120" w:type="dxa"/>
              <w:left w:w="150" w:type="dxa"/>
              <w:bottom w:w="120" w:type="dxa"/>
              <w:right w:w="150" w:type="dxa"/>
            </w:tcMar>
          </w:tcPr>
          <w:p w14:paraId="7AF2665C" w14:textId="77777777" w:rsidR="00E32E0D" w:rsidRDefault="00E32E0D" w:rsidP="00B60655">
            <w:pPr>
              <w:spacing w:after="80"/>
              <w:rPr>
                <w:rFonts w:cs="Times New Roman"/>
                <w:color w:val="000000" w:themeColor="text1"/>
                <w:szCs w:val="24"/>
              </w:rPr>
            </w:pPr>
            <w:r>
              <w:rPr>
                <w:b/>
              </w:rPr>
              <w:t xml:space="preserve">Mức quan trọng: </w:t>
            </w:r>
            <w:r>
              <w:rPr>
                <w:b/>
              </w:rPr>
              <w:br/>
            </w:r>
            <w:r>
              <w:t>Cao</w:t>
            </w:r>
          </w:p>
        </w:tc>
      </w:tr>
      <w:tr w:rsidR="00E32E0D" w14:paraId="2DA15012" w14:textId="77777777" w:rsidTr="00B60655">
        <w:trPr>
          <w:jc w:val="center"/>
        </w:trPr>
        <w:tc>
          <w:tcPr>
            <w:tcW w:w="3888" w:type="dxa"/>
            <w:tcMar>
              <w:top w:w="120" w:type="dxa"/>
              <w:left w:w="150" w:type="dxa"/>
              <w:bottom w:w="120" w:type="dxa"/>
              <w:right w:w="150" w:type="dxa"/>
            </w:tcMar>
          </w:tcPr>
          <w:p w14:paraId="06CE7602" w14:textId="77777777" w:rsidR="00E32E0D" w:rsidRDefault="00E32E0D" w:rsidP="00B60655">
            <w:pPr>
              <w:spacing w:after="80"/>
              <w:rPr>
                <w:rFonts w:cs="Times New Roman"/>
                <w:color w:val="000000" w:themeColor="text1"/>
                <w:szCs w:val="24"/>
              </w:rPr>
            </w:pPr>
            <w:r>
              <w:rPr>
                <w:b/>
              </w:rPr>
              <w:t xml:space="preserve">Tác nhân chính: </w:t>
            </w:r>
            <w:r>
              <w:rPr>
                <w:b/>
              </w:rPr>
              <w:br/>
            </w:r>
            <w:r>
              <w:t>Nhân viên quản lý thuê</w:t>
            </w:r>
          </w:p>
        </w:tc>
        <w:tc>
          <w:tcPr>
            <w:tcW w:w="2880" w:type="dxa"/>
            <w:gridSpan w:val="2"/>
            <w:tcMar>
              <w:top w:w="120" w:type="dxa"/>
              <w:left w:w="150" w:type="dxa"/>
              <w:bottom w:w="120" w:type="dxa"/>
              <w:right w:w="150" w:type="dxa"/>
            </w:tcMar>
          </w:tcPr>
          <w:p w14:paraId="3991E8EB" w14:textId="77777777" w:rsidR="00E32E0D" w:rsidRDefault="00E32E0D" w:rsidP="00B60655">
            <w:pPr>
              <w:spacing w:after="80"/>
              <w:rPr>
                <w:rFonts w:cs="Times New Roman"/>
                <w:color w:val="000000" w:themeColor="text1"/>
                <w:szCs w:val="24"/>
              </w:rPr>
            </w:pPr>
            <w:r>
              <w:rPr>
                <w:b/>
              </w:rPr>
              <w:t xml:space="preserve">Loại Use Case: </w:t>
            </w:r>
            <w:r>
              <w:rPr>
                <w:b/>
              </w:rPr>
              <w:br/>
            </w:r>
            <w:r>
              <w:t>Chính</w:t>
            </w:r>
          </w:p>
        </w:tc>
      </w:tr>
      <w:tr w:rsidR="00E32E0D" w14:paraId="4529F0EB" w14:textId="77777777" w:rsidTr="00B60655">
        <w:trPr>
          <w:jc w:val="center"/>
        </w:trPr>
        <w:tc>
          <w:tcPr>
            <w:tcW w:w="2880" w:type="dxa"/>
            <w:gridSpan w:val="3"/>
            <w:tcMar>
              <w:top w:w="120" w:type="dxa"/>
              <w:left w:w="150" w:type="dxa"/>
              <w:bottom w:w="120" w:type="dxa"/>
              <w:right w:w="150" w:type="dxa"/>
            </w:tcMar>
          </w:tcPr>
          <w:p w14:paraId="20898E12" w14:textId="77777777" w:rsidR="00E32E0D" w:rsidRDefault="00E32E0D" w:rsidP="00B60655">
            <w:pPr>
              <w:spacing w:after="80"/>
              <w:rPr>
                <w:rFonts w:cs="Times New Roman"/>
                <w:color w:val="000000" w:themeColor="text1"/>
                <w:szCs w:val="24"/>
              </w:rPr>
            </w:pPr>
            <w:r>
              <w:rPr>
                <w:b/>
              </w:rPr>
              <w:t>Người liên quan và công việc quan tâm:</w:t>
            </w:r>
            <w:r>
              <w:rPr>
                <w:b/>
              </w:rPr>
              <w:br/>
            </w:r>
            <w:r>
              <w:t>Nhân viên quản lý thuê: Thực hiện nghiệp vụ nòng cốt để ràng buộc pháp lý với khách thuê, ghi nhận tiền đặt cọc và kích hoạt chu kỳ tính phí.</w:t>
            </w:r>
          </w:p>
          <w:p w14:paraId="581BFF9C" w14:textId="77777777" w:rsidR="00E32E0D" w:rsidRDefault="00E32E0D" w:rsidP="00B60655">
            <w:pPr>
              <w:spacing w:before="40" w:after="40"/>
            </w:pPr>
            <w:r>
              <w:t>Khách hàng: Nhận được bản hợp đồng cam kết quyền lợi và nghĩa vụ rõ ràng.</w:t>
            </w:r>
          </w:p>
        </w:tc>
      </w:tr>
      <w:tr w:rsidR="00E32E0D" w14:paraId="71375169" w14:textId="77777777" w:rsidTr="00B60655">
        <w:trPr>
          <w:jc w:val="center"/>
        </w:trPr>
        <w:tc>
          <w:tcPr>
            <w:tcW w:w="2880" w:type="dxa"/>
            <w:gridSpan w:val="3"/>
            <w:tcMar>
              <w:top w:w="120" w:type="dxa"/>
              <w:left w:w="150" w:type="dxa"/>
              <w:bottom w:w="120" w:type="dxa"/>
              <w:right w:w="150" w:type="dxa"/>
            </w:tcMar>
          </w:tcPr>
          <w:p w14:paraId="750C3AC3" w14:textId="77777777" w:rsidR="00E32E0D" w:rsidRDefault="00E32E0D" w:rsidP="00B60655">
            <w:pPr>
              <w:spacing w:after="80"/>
              <w:rPr>
                <w:rFonts w:cs="Times New Roman"/>
                <w:color w:val="000000" w:themeColor="text1"/>
                <w:szCs w:val="24"/>
              </w:rPr>
            </w:pPr>
            <w:r>
              <w:rPr>
                <w:b/>
              </w:rPr>
              <w:t xml:space="preserve">Mô tả tóm tắt: </w:t>
            </w:r>
            <w:r>
              <w:rPr>
                <w:b/>
              </w:rPr>
              <w:br/>
            </w:r>
            <w:r>
              <w:t>Nhân viên quản lý thuê soạn thảo và lưu trữ hợp đồng thuê căn hộ mới với đầy đủ thông tin khách thuê, số tiền cọc, giá thuê thỏa thuận, thời hạn thuê và tải lên hình ảnh hợp đồng ký kết.</w:t>
            </w:r>
          </w:p>
        </w:tc>
      </w:tr>
      <w:tr w:rsidR="00E32E0D" w14:paraId="354CCBFF" w14:textId="77777777" w:rsidTr="00B60655">
        <w:trPr>
          <w:jc w:val="center"/>
        </w:trPr>
        <w:tc>
          <w:tcPr>
            <w:tcW w:w="2880" w:type="dxa"/>
            <w:gridSpan w:val="3"/>
            <w:tcMar>
              <w:top w:w="120" w:type="dxa"/>
              <w:left w:w="150" w:type="dxa"/>
              <w:bottom w:w="120" w:type="dxa"/>
              <w:right w:w="150" w:type="dxa"/>
            </w:tcMar>
          </w:tcPr>
          <w:p w14:paraId="723B0BAC" w14:textId="5085132E" w:rsidR="00E32E0D" w:rsidRDefault="00E32E0D" w:rsidP="00B60655">
            <w:pPr>
              <w:spacing w:after="80"/>
              <w:rPr>
                <w:rFonts w:cs="Times New Roman"/>
                <w:color w:val="000000" w:themeColor="text1"/>
                <w:szCs w:val="24"/>
              </w:rPr>
            </w:pPr>
            <w:r>
              <w:rPr>
                <w:b/>
              </w:rPr>
              <w:t xml:space="preserve">Ràng buộc: </w:t>
            </w:r>
            <w:r>
              <w:rPr>
                <w:b/>
              </w:rPr>
              <w:br/>
            </w:r>
            <w:r>
              <w:t xml:space="preserve">Nhân viên đã đăng nhập thành công. Phòng được thuê phải đang ở trạng thái </w:t>
            </w:r>
            <w:r w:rsidR="00AC0E90">
              <w:t>“</w:t>
            </w:r>
            <w:r>
              <w:t>Còn trống</w:t>
            </w:r>
            <w:r w:rsidR="00AC0E90">
              <w:t>”</w:t>
            </w:r>
            <w:r>
              <w:t>. Khách thuê phải có tài khoản Khách hàng đã xác thực trên hệ thống.</w:t>
            </w:r>
          </w:p>
          <w:p w14:paraId="5E3BC04A" w14:textId="77777777" w:rsidR="00E32E0D" w:rsidRDefault="00E32E0D" w:rsidP="00B60655">
            <w:pPr>
              <w:spacing w:before="40" w:after="40"/>
            </w:pPr>
            <w:r>
              <w:t>Loại: Ràng buộc hệ thống &amp; nghiệp vụ</w:t>
            </w:r>
          </w:p>
        </w:tc>
      </w:tr>
      <w:tr w:rsidR="00E32E0D" w14:paraId="6D84D288" w14:textId="77777777" w:rsidTr="00B60655">
        <w:trPr>
          <w:jc w:val="center"/>
        </w:trPr>
        <w:tc>
          <w:tcPr>
            <w:tcW w:w="2880" w:type="dxa"/>
            <w:gridSpan w:val="3"/>
            <w:tcMar>
              <w:top w:w="120" w:type="dxa"/>
              <w:left w:w="150" w:type="dxa"/>
              <w:bottom w:w="120" w:type="dxa"/>
              <w:right w:w="150" w:type="dxa"/>
            </w:tcMar>
          </w:tcPr>
          <w:p w14:paraId="5E3ACBCE" w14:textId="7301ECD2" w:rsidR="00E32E0D" w:rsidRDefault="00E32E0D" w:rsidP="00B60655">
            <w:pPr>
              <w:spacing w:after="80"/>
              <w:rPr>
                <w:rFonts w:cs="Times New Roman"/>
                <w:color w:val="000000" w:themeColor="text1"/>
                <w:szCs w:val="24"/>
              </w:rPr>
            </w:pPr>
            <w:r>
              <w:rPr>
                <w:b/>
              </w:rPr>
              <w:t>Các mối quan hệ:</w:t>
            </w:r>
          </w:p>
          <w:p w14:paraId="10A97355" w14:textId="77777777" w:rsidR="00E32E0D" w:rsidRDefault="00E32E0D" w:rsidP="00B60655">
            <w:pPr>
              <w:spacing w:before="40" w:after="40"/>
            </w:pPr>
            <w:r>
              <w:t>Kết hợp: Nhân viên quản lý thuê</w:t>
            </w:r>
          </w:p>
          <w:p w14:paraId="4FBA4105" w14:textId="77777777" w:rsidR="00E32E0D" w:rsidRDefault="00E32E0D" w:rsidP="00B60655">
            <w:pPr>
              <w:spacing w:before="40" w:after="40"/>
            </w:pPr>
            <w:r>
              <w:t>Bao hàm: Không có</w:t>
            </w:r>
          </w:p>
          <w:p w14:paraId="375D3F0C" w14:textId="5A5CFB3F" w:rsidR="00E32E0D" w:rsidRDefault="00E32E0D" w:rsidP="00B60655">
            <w:pPr>
              <w:spacing w:before="40" w:after="40"/>
            </w:pPr>
            <w:r>
              <w:t>Mở rộng: Tra cứu hợp đồng, Lập hợp đồng, Gia hạn hợp đồng, Hủy hợp đồng</w:t>
            </w:r>
            <w:r w:rsidR="00FA33EA">
              <w:t>.</w:t>
            </w:r>
          </w:p>
          <w:p w14:paraId="0F488E39" w14:textId="77777777" w:rsidR="00E32E0D" w:rsidRDefault="00E32E0D" w:rsidP="00B60655">
            <w:pPr>
              <w:spacing w:before="40" w:after="40"/>
            </w:pPr>
            <w:r>
              <w:lastRenderedPageBreak/>
              <w:t>Tổng quát hóa: Không có</w:t>
            </w:r>
          </w:p>
        </w:tc>
      </w:tr>
      <w:tr w:rsidR="00E32E0D" w14:paraId="2957453E" w14:textId="77777777" w:rsidTr="00B60655">
        <w:trPr>
          <w:jc w:val="center"/>
        </w:trPr>
        <w:tc>
          <w:tcPr>
            <w:tcW w:w="2880" w:type="dxa"/>
            <w:gridSpan w:val="3"/>
            <w:tcMar>
              <w:top w:w="120" w:type="dxa"/>
              <w:left w:w="150" w:type="dxa"/>
              <w:bottom w:w="120" w:type="dxa"/>
              <w:right w:w="150" w:type="dxa"/>
            </w:tcMar>
          </w:tcPr>
          <w:p w14:paraId="1B8DA398" w14:textId="77777777" w:rsidR="00E32E0D" w:rsidRDefault="00E32E0D" w:rsidP="00B60655">
            <w:pPr>
              <w:spacing w:after="80"/>
              <w:rPr>
                <w:rFonts w:cs="Times New Roman"/>
                <w:color w:val="000000" w:themeColor="text1"/>
                <w:szCs w:val="24"/>
              </w:rPr>
            </w:pPr>
            <w:r>
              <w:rPr>
                <w:b/>
              </w:rPr>
              <w:lastRenderedPageBreak/>
              <w:t>Các dòng sự kiện tổng quát chính</w:t>
            </w:r>
          </w:p>
          <w:p w14:paraId="23C9BF2F" w14:textId="2D816786" w:rsidR="00E32E0D" w:rsidRDefault="00E32E0D" w:rsidP="006A63A4">
            <w:pPr>
              <w:pStyle w:val="ListParagraph"/>
              <w:numPr>
                <w:ilvl w:val="0"/>
                <w:numId w:val="191"/>
              </w:numPr>
              <w:spacing w:before="40" w:after="40"/>
            </w:pPr>
            <w:r>
              <w:t xml:space="preserve">Nhân viên chọn mục </w:t>
            </w:r>
            <w:r w:rsidR="00AC0E90">
              <w:t>“</w:t>
            </w:r>
            <w:r>
              <w:t>Quản lý hợp đồng thuê</w:t>
            </w:r>
            <w:r w:rsidR="00AC0E90">
              <w:t>”</w:t>
            </w:r>
            <w:r>
              <w:t xml:space="preserve"> trên menu điều hướng.</w:t>
            </w:r>
          </w:p>
          <w:p w14:paraId="3EF5946F" w14:textId="270BECAD" w:rsidR="006A63A4" w:rsidRDefault="006A63A4" w:rsidP="006A63A4">
            <w:pPr>
              <w:pStyle w:val="ListParagraph"/>
              <w:numPr>
                <w:ilvl w:val="0"/>
                <w:numId w:val="191"/>
              </w:numPr>
              <w:spacing w:after="80"/>
              <w:rPr>
                <w:rFonts w:cs="Times New Roman"/>
                <w:color w:val="000000" w:themeColor="text1"/>
                <w:szCs w:val="24"/>
              </w:rPr>
            </w:pPr>
            <w:r w:rsidRPr="00D7180B">
              <w:rPr>
                <w:rFonts w:cs="Times New Roman"/>
                <w:color w:val="000000" w:themeColor="text1"/>
                <w:szCs w:val="24"/>
              </w:rPr>
              <w:t xml:space="preserve">Hệ thống truy vấn CSDL và hiển thị danh sách tất cả </w:t>
            </w:r>
            <w:r>
              <w:rPr>
                <w:rFonts w:cs="Times New Roman"/>
                <w:color w:val="000000" w:themeColor="text1"/>
                <w:szCs w:val="24"/>
              </w:rPr>
              <w:t>hợp đồng</w:t>
            </w:r>
            <w:r w:rsidRPr="00D7180B">
              <w:rPr>
                <w:rFonts w:cs="Times New Roman"/>
                <w:color w:val="000000" w:themeColor="text1"/>
                <w:szCs w:val="24"/>
              </w:rPr>
              <w:t xml:space="preserve"> dưới dạng bảng dữ liệu, phân trang 10 </w:t>
            </w:r>
            <w:r w:rsidR="008E02D2">
              <w:rPr>
                <w:rFonts w:cs="Times New Roman"/>
                <w:color w:val="000000" w:themeColor="text1"/>
                <w:szCs w:val="24"/>
              </w:rPr>
              <w:t>hợp đồng</w:t>
            </w:r>
            <w:r w:rsidRPr="00D7180B">
              <w:rPr>
                <w:rFonts w:cs="Times New Roman"/>
                <w:color w:val="000000" w:themeColor="text1"/>
                <w:szCs w:val="24"/>
              </w:rPr>
              <w:t xml:space="preserve">/trang. </w:t>
            </w:r>
          </w:p>
          <w:p w14:paraId="6EB1EFF3" w14:textId="37223975" w:rsidR="00E32E0D" w:rsidRDefault="00E32E0D" w:rsidP="006A63A4">
            <w:pPr>
              <w:pStyle w:val="ListParagraph"/>
              <w:numPr>
                <w:ilvl w:val="0"/>
                <w:numId w:val="191"/>
              </w:numPr>
              <w:spacing w:before="40" w:after="40"/>
            </w:pPr>
            <w:r>
              <w:t>Nhân viên chọn thao tác cần thực hiện:</w:t>
            </w:r>
          </w:p>
          <w:p w14:paraId="3B4F2893" w14:textId="16EA9C63" w:rsidR="00E32E0D" w:rsidRDefault="00E32E0D" w:rsidP="005D6911">
            <w:pPr>
              <w:pStyle w:val="ListParagraph"/>
              <w:numPr>
                <w:ilvl w:val="0"/>
                <w:numId w:val="209"/>
              </w:numPr>
              <w:spacing w:before="40" w:after="40"/>
              <w:ind w:left="1464"/>
            </w:pPr>
            <w:r>
              <w:t>Nhập từ khóa hoặc chọn bộ lọc để tìm kiếm hợp đồng thì thực hiện S</w:t>
            </w:r>
            <w:r w:rsidR="00F75A0A">
              <w:t>1</w:t>
            </w:r>
            <w:r>
              <w:t>: Tra cứu hợp đồng</w:t>
            </w:r>
          </w:p>
          <w:p w14:paraId="66D46D6F" w14:textId="448B60D2" w:rsidR="00E32E0D" w:rsidRDefault="00E32E0D" w:rsidP="005D6911">
            <w:pPr>
              <w:pStyle w:val="ListParagraph"/>
              <w:numPr>
                <w:ilvl w:val="0"/>
                <w:numId w:val="209"/>
              </w:numPr>
              <w:spacing w:before="40" w:after="40"/>
              <w:ind w:left="1464"/>
            </w:pPr>
            <w:r>
              <w:t xml:space="preserve">Nhấn </w:t>
            </w:r>
            <w:r w:rsidR="00AC0E90">
              <w:t>“</w:t>
            </w:r>
            <w:r>
              <w:t>Lập hợp đồng mới</w:t>
            </w:r>
            <w:r w:rsidR="00AC0E90">
              <w:t>”</w:t>
            </w:r>
            <w:r>
              <w:t xml:space="preserve"> thì thực hiện S</w:t>
            </w:r>
            <w:r w:rsidR="00F75A0A">
              <w:t>2</w:t>
            </w:r>
            <w:r>
              <w:t>: Lập hợp đồng mới</w:t>
            </w:r>
          </w:p>
          <w:p w14:paraId="7E7739F3" w14:textId="205E535A" w:rsidR="00E32E0D" w:rsidRDefault="00E32E0D" w:rsidP="005D6911">
            <w:pPr>
              <w:pStyle w:val="ListParagraph"/>
              <w:numPr>
                <w:ilvl w:val="0"/>
                <w:numId w:val="209"/>
              </w:numPr>
              <w:spacing w:before="40" w:after="40"/>
              <w:ind w:left="1464"/>
            </w:pPr>
            <w:r>
              <w:t xml:space="preserve">Nhấn </w:t>
            </w:r>
            <w:r w:rsidR="00AC0E90">
              <w:t>“</w:t>
            </w:r>
            <w:r>
              <w:t>Gia hạn</w:t>
            </w:r>
            <w:r w:rsidR="00AC0E90">
              <w:t>”</w:t>
            </w:r>
            <w:r>
              <w:t xml:space="preserve"> trên hợp đồng cụ thể thì thực hiện S</w:t>
            </w:r>
            <w:r w:rsidR="00F75A0A">
              <w:t>3</w:t>
            </w:r>
            <w:r>
              <w:t>: Gia hạn hợp đồng</w:t>
            </w:r>
          </w:p>
          <w:p w14:paraId="3EF71E6E" w14:textId="5B93663E" w:rsidR="00E32E0D" w:rsidRDefault="00E32E0D" w:rsidP="005D6911">
            <w:pPr>
              <w:pStyle w:val="ListParagraph"/>
              <w:numPr>
                <w:ilvl w:val="0"/>
                <w:numId w:val="209"/>
              </w:numPr>
              <w:spacing w:before="40" w:after="40"/>
              <w:ind w:left="1464"/>
            </w:pPr>
            <w:r>
              <w:t xml:space="preserve">Nhấn </w:t>
            </w:r>
            <w:r w:rsidR="00AC0E90">
              <w:t>“</w:t>
            </w:r>
            <w:r>
              <w:t>Hủy</w:t>
            </w:r>
            <w:r w:rsidR="00AC0E90">
              <w:t>”</w:t>
            </w:r>
            <w:r>
              <w:t xml:space="preserve"> trên hợp đồng cụ thể thì thực hiện S</w:t>
            </w:r>
            <w:r w:rsidR="00F75A0A">
              <w:t>4</w:t>
            </w:r>
            <w:r>
              <w:t>: Hủy hợp đồng</w:t>
            </w:r>
          </w:p>
        </w:tc>
      </w:tr>
      <w:tr w:rsidR="00E32E0D" w14:paraId="296989D9" w14:textId="77777777" w:rsidTr="00B60655">
        <w:trPr>
          <w:jc w:val="center"/>
        </w:trPr>
        <w:tc>
          <w:tcPr>
            <w:tcW w:w="2880" w:type="dxa"/>
            <w:gridSpan w:val="3"/>
            <w:tcMar>
              <w:top w:w="120" w:type="dxa"/>
              <w:left w:w="150" w:type="dxa"/>
              <w:bottom w:w="120" w:type="dxa"/>
              <w:right w:w="150" w:type="dxa"/>
            </w:tcMar>
          </w:tcPr>
          <w:p w14:paraId="140828DA" w14:textId="77777777" w:rsidR="00E32E0D" w:rsidRDefault="00E32E0D" w:rsidP="00B60655">
            <w:pPr>
              <w:spacing w:after="80"/>
              <w:rPr>
                <w:b/>
              </w:rPr>
            </w:pPr>
            <w:r>
              <w:rPr>
                <w:b/>
              </w:rPr>
              <w:t>Các dòng sự kiện chi tiết chính</w:t>
            </w:r>
          </w:p>
          <w:p w14:paraId="74ECF5DE" w14:textId="71DED836" w:rsidR="00F75A0A" w:rsidRDefault="00F75A0A" w:rsidP="00F75A0A">
            <w:pPr>
              <w:spacing w:before="40" w:after="40"/>
            </w:pPr>
            <w:r>
              <w:rPr>
                <w:b/>
              </w:rPr>
              <w:t>S</w:t>
            </w:r>
            <w:r w:rsidR="007B680A">
              <w:rPr>
                <w:b/>
              </w:rPr>
              <w:t>1</w:t>
            </w:r>
            <w:r>
              <w:rPr>
                <w:b/>
              </w:rPr>
              <w:t>: Tra cứu hợp đồng</w:t>
            </w:r>
          </w:p>
          <w:p w14:paraId="41A14121" w14:textId="1483031B" w:rsidR="00F75A0A" w:rsidRDefault="00F75A0A" w:rsidP="00F75A0A">
            <w:pPr>
              <w:pStyle w:val="ListParagraph"/>
              <w:numPr>
                <w:ilvl w:val="0"/>
                <w:numId w:val="201"/>
              </w:numPr>
              <w:spacing w:before="40" w:after="40"/>
            </w:pPr>
            <w:r>
              <w:t xml:space="preserve">Nhân viên quản lý thuê (hoặc Khách hàng khi xem hợp đồng của mình) nhập từ khóa (Tên khách hàng, Số điện thoại, Mã hợp đồng) hoặc chọn bộ lọc (Trạng thái hiệu lực, Tòa nhà, Phòng) và nhấn </w:t>
            </w:r>
            <w:r w:rsidR="00AC0E90">
              <w:t>“</w:t>
            </w:r>
            <w:r>
              <w:t>Tìm kiếm</w:t>
            </w:r>
            <w:r w:rsidR="00AC0E90">
              <w:t>”</w:t>
            </w:r>
            <w:r>
              <w:t>.</w:t>
            </w:r>
          </w:p>
          <w:p w14:paraId="624C7603" w14:textId="3D382BFD" w:rsidR="00F75A0A" w:rsidRDefault="00F75A0A" w:rsidP="00F75A0A">
            <w:pPr>
              <w:pStyle w:val="ListParagraph"/>
              <w:numPr>
                <w:ilvl w:val="0"/>
                <w:numId w:val="201"/>
              </w:numPr>
              <w:spacing w:before="40" w:after="40"/>
            </w:pPr>
            <w:r>
              <w:t>Hệ thống truy vấn CSDL, lọc và hiển thị danh sách hợp đồng thỏa mãn điều kiện.</w:t>
            </w:r>
          </w:p>
          <w:p w14:paraId="2A5847EE" w14:textId="24E1FF08" w:rsidR="00F75A0A" w:rsidRDefault="00F75A0A" w:rsidP="00F75A0A">
            <w:pPr>
              <w:pStyle w:val="ListParagraph"/>
              <w:numPr>
                <w:ilvl w:val="0"/>
                <w:numId w:val="201"/>
              </w:numPr>
              <w:spacing w:before="40" w:after="40"/>
            </w:pPr>
            <w:r>
              <w:t>Người dùng nhấn chọn một hợp đồng cụ thể để xem thông tin chi tiết (Thông tin khách hàng, phòng, tiền cọc, điều khoản, ngày ký, ngày hết hạn và ảnh hợp đồng).</w:t>
            </w:r>
          </w:p>
          <w:p w14:paraId="17CC2C16" w14:textId="14431168" w:rsidR="00F75A0A" w:rsidRDefault="00F75A0A" w:rsidP="0027610B">
            <w:pPr>
              <w:pStyle w:val="ListParagraph"/>
              <w:numPr>
                <w:ilvl w:val="0"/>
                <w:numId w:val="202"/>
              </w:numPr>
              <w:spacing w:before="40" w:after="40"/>
            </w:pPr>
            <w:r>
              <w:t>Nếu không tìm thấy hợp đồng nào</w:t>
            </w:r>
            <w:r w:rsidR="007B680A">
              <w:t xml:space="preserve"> thì</w:t>
            </w:r>
            <w:r>
              <w:t xml:space="preserve"> thực hiện S</w:t>
            </w:r>
            <w:r w:rsidR="007B680A">
              <w:t>1</w:t>
            </w:r>
            <w:r>
              <w:t>a: Không tìm thấy hợp đồng</w:t>
            </w:r>
          </w:p>
          <w:p w14:paraId="0EC40B6E" w14:textId="2775EB36" w:rsidR="00F75A0A" w:rsidRDefault="00F75A0A" w:rsidP="00F75A0A">
            <w:pPr>
              <w:spacing w:before="40" w:after="40"/>
            </w:pPr>
            <w:r>
              <w:rPr>
                <w:b/>
              </w:rPr>
              <w:t>S</w:t>
            </w:r>
            <w:r w:rsidR="007B680A">
              <w:rPr>
                <w:b/>
              </w:rPr>
              <w:t>1</w:t>
            </w:r>
            <w:r>
              <w:rPr>
                <w:b/>
              </w:rPr>
              <w:t>a: Không tìm thấy hợp đồng</w:t>
            </w:r>
          </w:p>
          <w:p w14:paraId="3E4A3FFC" w14:textId="0203F001" w:rsidR="00F74D15" w:rsidRPr="00AA4B71" w:rsidRDefault="00F74D15" w:rsidP="00F74D15">
            <w:pPr>
              <w:pStyle w:val="ListParagraph"/>
              <w:numPr>
                <w:ilvl w:val="0"/>
                <w:numId w:val="204"/>
              </w:numPr>
              <w:spacing w:after="80"/>
              <w:rPr>
                <w:rFonts w:cs="Times New Roman"/>
                <w:color w:val="000000" w:themeColor="text1"/>
                <w:szCs w:val="24"/>
              </w:rPr>
            </w:pPr>
            <w:r w:rsidRPr="00AA4B71">
              <w:rPr>
                <w:rFonts w:cs="Times New Roman"/>
                <w:color w:val="000000" w:themeColor="text1"/>
                <w:szCs w:val="24"/>
              </w:rPr>
              <w:t xml:space="preserve">Hệ thống hiển thị thông báo: </w:t>
            </w:r>
            <w:r w:rsidR="00AC0E90">
              <w:rPr>
                <w:rFonts w:cs="Times New Roman"/>
                <w:color w:val="000000" w:themeColor="text1"/>
                <w:szCs w:val="24"/>
              </w:rPr>
              <w:t>“</w:t>
            </w:r>
            <w:r w:rsidRPr="00AA4B71">
              <w:rPr>
                <w:rFonts w:cs="Times New Roman"/>
                <w:color w:val="000000" w:themeColor="text1"/>
                <w:szCs w:val="24"/>
              </w:rPr>
              <w:t xml:space="preserve">Không tìm thấy </w:t>
            </w:r>
            <w:r>
              <w:rPr>
                <w:rFonts w:cs="Times New Roman"/>
                <w:color w:val="000000" w:themeColor="text1"/>
                <w:szCs w:val="24"/>
              </w:rPr>
              <w:t>hợp đồng</w:t>
            </w:r>
            <w:r w:rsidRPr="00AA4B71">
              <w:rPr>
                <w:rFonts w:cs="Times New Roman"/>
                <w:color w:val="000000" w:themeColor="text1"/>
                <w:szCs w:val="24"/>
              </w:rPr>
              <w:t xml:space="preserve"> phù hợp với tiêu chí tìm kiếm.</w:t>
            </w:r>
            <w:r w:rsidR="00AC0E90">
              <w:rPr>
                <w:rFonts w:cs="Times New Roman"/>
                <w:color w:val="000000" w:themeColor="text1"/>
                <w:szCs w:val="24"/>
              </w:rPr>
              <w:t>”</w:t>
            </w:r>
          </w:p>
          <w:p w14:paraId="418578E5" w14:textId="1A9B8ED2" w:rsidR="00F74D15" w:rsidRDefault="00F74D15" w:rsidP="00F74D15">
            <w:pPr>
              <w:pStyle w:val="ListParagraph"/>
              <w:numPr>
                <w:ilvl w:val="0"/>
                <w:numId w:val="204"/>
              </w:numPr>
              <w:spacing w:after="80"/>
              <w:rPr>
                <w:rFonts w:cs="Times New Roman"/>
                <w:color w:val="000000" w:themeColor="text1"/>
                <w:szCs w:val="24"/>
              </w:rPr>
            </w:pPr>
            <w:r w:rsidRPr="00AA4B71">
              <w:rPr>
                <w:rFonts w:cs="Times New Roman"/>
                <w:color w:val="000000" w:themeColor="text1"/>
                <w:szCs w:val="24"/>
              </w:rPr>
              <w:t xml:space="preserve">Hệ thống giữ nguyên bộ lọc để </w:t>
            </w:r>
            <w:r>
              <w:rPr>
                <w:rFonts w:cs="Times New Roman"/>
                <w:color w:val="000000" w:themeColor="text1"/>
                <w:szCs w:val="24"/>
              </w:rPr>
              <w:t>Nhân viên quản lý hoặc Khách hàng</w:t>
            </w:r>
            <w:r w:rsidR="00D34725">
              <w:rPr>
                <w:rFonts w:cs="Times New Roman"/>
                <w:color w:val="000000" w:themeColor="text1"/>
                <w:szCs w:val="24"/>
              </w:rPr>
              <w:t xml:space="preserve"> </w:t>
            </w:r>
            <w:r w:rsidRPr="00AA4B71">
              <w:rPr>
                <w:rFonts w:cs="Times New Roman"/>
                <w:color w:val="000000" w:themeColor="text1"/>
                <w:szCs w:val="24"/>
              </w:rPr>
              <w:t>điều chỉnh lại tiêu chí tìm kiếm.</w:t>
            </w:r>
          </w:p>
          <w:p w14:paraId="1813F80F" w14:textId="0111531F" w:rsidR="00E32E0D" w:rsidRDefault="00E32E0D" w:rsidP="00B60655">
            <w:pPr>
              <w:spacing w:before="40" w:after="40"/>
            </w:pPr>
            <w:r>
              <w:rPr>
                <w:b/>
              </w:rPr>
              <w:t>S</w:t>
            </w:r>
            <w:r w:rsidR="00600E38">
              <w:rPr>
                <w:b/>
              </w:rPr>
              <w:t>2</w:t>
            </w:r>
            <w:r>
              <w:rPr>
                <w:b/>
              </w:rPr>
              <w:t>: Lập hợp đồng mới</w:t>
            </w:r>
          </w:p>
          <w:p w14:paraId="51200827" w14:textId="684AA329" w:rsidR="00E32E0D" w:rsidRDefault="00E32E0D" w:rsidP="00036059">
            <w:pPr>
              <w:pStyle w:val="ListParagraph"/>
              <w:numPr>
                <w:ilvl w:val="0"/>
                <w:numId w:val="193"/>
              </w:numPr>
              <w:spacing w:before="40" w:after="40"/>
            </w:pPr>
            <w:r>
              <w:t>Hệ thống hiển thị form nhập hợp đồng (</w:t>
            </w:r>
            <w:r w:rsidR="004B000F">
              <w:t>Mã k</w:t>
            </w:r>
            <w:r>
              <w:t xml:space="preserve">hách hàng, </w:t>
            </w:r>
            <w:r w:rsidR="004B000F">
              <w:t>Mã nhân viên,</w:t>
            </w:r>
            <w:r>
              <w:t>Tòa nhà/Phòng trống, Giá thuê thỏa thuận, Tiền cọc, Ngày bắt đầu, Ngày hết hạn, Ảnh hợp đồng đã ký).</w:t>
            </w:r>
          </w:p>
          <w:p w14:paraId="54E59C8E" w14:textId="645DC6B3" w:rsidR="00E32E0D" w:rsidRDefault="00E32E0D" w:rsidP="00036059">
            <w:pPr>
              <w:pStyle w:val="ListParagraph"/>
              <w:numPr>
                <w:ilvl w:val="0"/>
                <w:numId w:val="193"/>
              </w:numPr>
              <w:spacing w:before="40" w:after="40"/>
            </w:pPr>
            <w:r>
              <w:t xml:space="preserve">Nhân viên điền đầy đủ thông tin và nhấn </w:t>
            </w:r>
            <w:r w:rsidR="00AC0E90">
              <w:t>“</w:t>
            </w:r>
            <w:r>
              <w:t>Tạo hợp đồng</w:t>
            </w:r>
            <w:r w:rsidR="00AC0E90">
              <w:t>”</w:t>
            </w:r>
            <w:r>
              <w:t>.</w:t>
            </w:r>
          </w:p>
          <w:p w14:paraId="07B3CC01" w14:textId="619F4652" w:rsidR="00E32E0D" w:rsidRDefault="00E32E0D" w:rsidP="00036059">
            <w:pPr>
              <w:pStyle w:val="ListParagraph"/>
              <w:numPr>
                <w:ilvl w:val="0"/>
                <w:numId w:val="193"/>
              </w:numPr>
              <w:spacing w:before="40" w:after="40"/>
            </w:pPr>
            <w:r>
              <w:t>Hệ thống kiểm tra tính hợp lệ của thông tin hợp đồng.</w:t>
            </w:r>
          </w:p>
          <w:p w14:paraId="17A602BB" w14:textId="103974EA" w:rsidR="00E32E0D" w:rsidRDefault="00E32E0D" w:rsidP="00036059">
            <w:pPr>
              <w:pStyle w:val="ListParagraph"/>
              <w:numPr>
                <w:ilvl w:val="0"/>
                <w:numId w:val="194"/>
              </w:numPr>
              <w:spacing w:before="40" w:after="40"/>
            </w:pPr>
            <w:r>
              <w:t>Nếu không hợp lệ thì thực hiện S</w:t>
            </w:r>
            <w:r w:rsidR="00600E38">
              <w:t>2</w:t>
            </w:r>
            <w:r>
              <w:t>a: Thông tin hợp đồng không hợp lệ</w:t>
            </w:r>
          </w:p>
          <w:p w14:paraId="56C37488" w14:textId="10C88BE5" w:rsidR="00E32E0D" w:rsidRDefault="00E32E0D" w:rsidP="00036059">
            <w:pPr>
              <w:pStyle w:val="ListParagraph"/>
              <w:numPr>
                <w:ilvl w:val="0"/>
                <w:numId w:val="193"/>
              </w:numPr>
              <w:spacing w:before="40" w:after="40"/>
            </w:pPr>
            <w:r>
              <w:t xml:space="preserve">Hệ thống lưu hợp đồng với trạng thái </w:t>
            </w:r>
            <w:r w:rsidR="00AC0E90">
              <w:t>“</w:t>
            </w:r>
            <w:r>
              <w:t>Đang hiệu lực</w:t>
            </w:r>
            <w:r w:rsidR="00AC0E90">
              <w:t>”</w:t>
            </w:r>
            <w:r>
              <w:t xml:space="preserve">, tự động cập nhật trạng thái phòng thành </w:t>
            </w:r>
            <w:r w:rsidR="00AC0E90">
              <w:t>“</w:t>
            </w:r>
            <w:r>
              <w:t>Đã thuê</w:t>
            </w:r>
            <w:r w:rsidR="00AC0E90">
              <w:t>”</w:t>
            </w:r>
            <w:r>
              <w:t xml:space="preserve"> và khởi tạo hóa đơn cọc gửi cho Khách hàng.</w:t>
            </w:r>
          </w:p>
          <w:p w14:paraId="235A72E1" w14:textId="2A986116" w:rsidR="00E32E0D" w:rsidRDefault="00E32E0D" w:rsidP="00036059">
            <w:pPr>
              <w:pStyle w:val="ListParagraph"/>
              <w:numPr>
                <w:ilvl w:val="0"/>
                <w:numId w:val="193"/>
              </w:numPr>
              <w:spacing w:before="40" w:after="40"/>
            </w:pPr>
            <w:r>
              <w:t>Hệ thống gửi thông báo tới tài khoản Khách hàng và hiển thị thông báo thành công.</w:t>
            </w:r>
          </w:p>
          <w:p w14:paraId="5FF5E3AC" w14:textId="4994B926" w:rsidR="00E32E0D" w:rsidRDefault="00E32E0D" w:rsidP="00B60655">
            <w:pPr>
              <w:spacing w:before="40" w:after="40"/>
            </w:pPr>
            <w:r>
              <w:rPr>
                <w:b/>
              </w:rPr>
              <w:t>S</w:t>
            </w:r>
            <w:r w:rsidR="00600E38">
              <w:rPr>
                <w:b/>
              </w:rPr>
              <w:t>2</w:t>
            </w:r>
            <w:r>
              <w:rPr>
                <w:b/>
              </w:rPr>
              <w:t>a: Thông tin hợp đồng không hợp lệ</w:t>
            </w:r>
          </w:p>
          <w:p w14:paraId="772C37B0" w14:textId="5673E114" w:rsidR="00E32E0D" w:rsidRDefault="00E32E0D" w:rsidP="00343C1E">
            <w:pPr>
              <w:pStyle w:val="ListParagraph"/>
              <w:numPr>
                <w:ilvl w:val="0"/>
                <w:numId w:val="195"/>
              </w:numPr>
              <w:spacing w:before="40" w:after="40"/>
            </w:pPr>
            <w:r>
              <w:lastRenderedPageBreak/>
              <w:t xml:space="preserve">Hệ thống hiển thị thông báo lỗi tại trường tương ứng: </w:t>
            </w:r>
            <w:r w:rsidR="00AC0E90">
              <w:t>“</w:t>
            </w:r>
            <w:r>
              <w:t>Ngày kết thúc phải sau ngày bắt đầu!</w:t>
            </w:r>
            <w:r w:rsidR="00AC0E90">
              <w:t>”</w:t>
            </w:r>
            <w:r>
              <w:t xml:space="preserve"> hoặc </w:t>
            </w:r>
            <w:r w:rsidR="00AC0E90">
              <w:t>“</w:t>
            </w:r>
            <w:r>
              <w:t>Phòng này không còn ở trạng thái Còn trống!</w:t>
            </w:r>
            <w:r w:rsidR="00AC0E90">
              <w:t>”</w:t>
            </w:r>
            <w:r w:rsidR="009C7F5E">
              <w:t>.</w:t>
            </w:r>
          </w:p>
          <w:p w14:paraId="766164F4" w14:textId="118584BF" w:rsidR="00E32E0D" w:rsidRDefault="00E32E0D" w:rsidP="00343C1E">
            <w:pPr>
              <w:pStyle w:val="ListParagraph"/>
              <w:numPr>
                <w:ilvl w:val="0"/>
                <w:numId w:val="195"/>
              </w:numPr>
              <w:spacing w:before="40" w:after="40"/>
            </w:pPr>
            <w:r>
              <w:t xml:space="preserve">Hệ thống giữ nguyên form để Nhân viên chỉnh sửa, quay về </w:t>
            </w:r>
            <w:r w:rsidR="00343C1E">
              <w:t>bước</w:t>
            </w:r>
            <w:r>
              <w:t xml:space="preserve"> 2 của S</w:t>
            </w:r>
            <w:r w:rsidR="00450223">
              <w:t>2</w:t>
            </w:r>
            <w:r>
              <w:t>.</w:t>
            </w:r>
          </w:p>
          <w:p w14:paraId="116AD4F6" w14:textId="11F9A49F" w:rsidR="00E32E0D" w:rsidRDefault="00E32E0D" w:rsidP="00B60655">
            <w:pPr>
              <w:spacing w:before="40" w:after="40"/>
            </w:pPr>
            <w:r>
              <w:rPr>
                <w:b/>
              </w:rPr>
              <w:t>S</w:t>
            </w:r>
            <w:r w:rsidR="008D0CEF">
              <w:rPr>
                <w:b/>
              </w:rPr>
              <w:t>3</w:t>
            </w:r>
            <w:r>
              <w:rPr>
                <w:b/>
              </w:rPr>
              <w:t>: Gia hạn hợp đồng</w:t>
            </w:r>
          </w:p>
          <w:p w14:paraId="1090E185" w14:textId="47F4C4FE" w:rsidR="00E32E0D" w:rsidRDefault="00E32E0D" w:rsidP="00B50E03">
            <w:pPr>
              <w:pStyle w:val="ListParagraph"/>
              <w:numPr>
                <w:ilvl w:val="0"/>
                <w:numId w:val="196"/>
              </w:numPr>
              <w:spacing w:before="40" w:after="40"/>
            </w:pPr>
            <w:r>
              <w:t>Hệ thống hiển thị form nhập thời hạn gia hạn mới.</w:t>
            </w:r>
          </w:p>
          <w:p w14:paraId="212872BA" w14:textId="7B0A2C51" w:rsidR="00E32E0D" w:rsidRDefault="00E32E0D" w:rsidP="00B50E03">
            <w:pPr>
              <w:pStyle w:val="ListParagraph"/>
              <w:numPr>
                <w:ilvl w:val="0"/>
                <w:numId w:val="196"/>
              </w:numPr>
              <w:spacing w:before="40" w:after="40"/>
            </w:pPr>
            <w:r>
              <w:t xml:space="preserve">Nhân viên nhập ngày hết hạn mới và nhấn </w:t>
            </w:r>
            <w:r w:rsidR="00AC0E90">
              <w:t>“</w:t>
            </w:r>
            <w:r>
              <w:t>Lưu</w:t>
            </w:r>
            <w:r w:rsidR="00AC0E90">
              <w:t>”</w:t>
            </w:r>
            <w:r>
              <w:t>.</w:t>
            </w:r>
          </w:p>
          <w:p w14:paraId="52625DEF" w14:textId="06E62589" w:rsidR="00500991" w:rsidRDefault="00500991" w:rsidP="00500991">
            <w:pPr>
              <w:pStyle w:val="ListParagraph"/>
              <w:numPr>
                <w:ilvl w:val="0"/>
                <w:numId w:val="205"/>
              </w:numPr>
              <w:spacing w:before="40" w:after="40"/>
            </w:pPr>
            <w:r w:rsidRPr="00500991">
              <w:t>Nếu ngày hết hạn mới không hợp lệ thì thực hiện S</w:t>
            </w:r>
            <w:r>
              <w:t>3</w:t>
            </w:r>
            <w:r w:rsidRPr="00500991">
              <w:t>a: Thông tin gia hạn không hợp lệ</w:t>
            </w:r>
          </w:p>
          <w:p w14:paraId="27C60105" w14:textId="7A453AAE" w:rsidR="00E32E0D" w:rsidRDefault="00E32E0D" w:rsidP="00B50E03">
            <w:pPr>
              <w:pStyle w:val="ListParagraph"/>
              <w:numPr>
                <w:ilvl w:val="0"/>
                <w:numId w:val="196"/>
              </w:numPr>
              <w:spacing w:before="40" w:after="40"/>
            </w:pPr>
            <w:r>
              <w:t>Hệ thống cập nhật ngày hết hạn mới vào CSDL và hiển thị thông báo thành công.</w:t>
            </w:r>
          </w:p>
          <w:p w14:paraId="7221E02D" w14:textId="51F9305A" w:rsidR="00E32E0D" w:rsidRDefault="00E32E0D" w:rsidP="00B60655">
            <w:pPr>
              <w:spacing w:before="40" w:after="40"/>
            </w:pPr>
            <w:r>
              <w:rPr>
                <w:b/>
              </w:rPr>
              <w:t>S</w:t>
            </w:r>
            <w:r w:rsidR="00ED7C53">
              <w:rPr>
                <w:b/>
              </w:rPr>
              <w:t>3</w:t>
            </w:r>
            <w:r>
              <w:rPr>
                <w:b/>
              </w:rPr>
              <w:t>a: Thông tin gia hạn không hợp lệ</w:t>
            </w:r>
          </w:p>
          <w:p w14:paraId="18A20381" w14:textId="37948355" w:rsidR="00E32E0D" w:rsidRDefault="00E32E0D" w:rsidP="00A739D8">
            <w:pPr>
              <w:pStyle w:val="ListParagraph"/>
              <w:numPr>
                <w:ilvl w:val="0"/>
                <w:numId w:val="197"/>
              </w:numPr>
              <w:spacing w:before="40" w:after="40"/>
            </w:pPr>
            <w:r>
              <w:t xml:space="preserve">Hệ thống hiển thị lỗi tại trường Ngày hết hạn mới: </w:t>
            </w:r>
            <w:r w:rsidR="00AC0E90">
              <w:t>“</w:t>
            </w:r>
            <w:r>
              <w:t>Ngày gia hạn mới phải sau ngày hết hạn hiện tại của hợp đồng!</w:t>
            </w:r>
            <w:r w:rsidR="00AC0E90">
              <w:t>”</w:t>
            </w:r>
          </w:p>
          <w:p w14:paraId="1A6D27BC" w14:textId="04CC0212" w:rsidR="00E32E0D" w:rsidRDefault="00E32E0D" w:rsidP="00A739D8">
            <w:pPr>
              <w:pStyle w:val="ListParagraph"/>
              <w:numPr>
                <w:ilvl w:val="0"/>
                <w:numId w:val="197"/>
              </w:numPr>
              <w:spacing w:before="40" w:after="40"/>
            </w:pPr>
            <w:r>
              <w:t xml:space="preserve">Hệ thống giữ nguyên form để Nhân viên chỉnh sửa, quay về </w:t>
            </w:r>
            <w:r w:rsidR="00A739D8">
              <w:t>bước</w:t>
            </w:r>
            <w:r>
              <w:t xml:space="preserve"> 3 của S</w:t>
            </w:r>
            <w:r w:rsidR="00ED7C53">
              <w:t>3</w:t>
            </w:r>
            <w:r>
              <w:t>.</w:t>
            </w:r>
          </w:p>
          <w:p w14:paraId="689A0FCA" w14:textId="31B9D55A" w:rsidR="00E32E0D" w:rsidRDefault="00E32E0D" w:rsidP="00B60655">
            <w:pPr>
              <w:spacing w:before="40" w:after="40"/>
            </w:pPr>
            <w:r>
              <w:rPr>
                <w:b/>
              </w:rPr>
              <w:t>S</w:t>
            </w:r>
            <w:r w:rsidR="007156D9">
              <w:rPr>
                <w:b/>
              </w:rPr>
              <w:t>4</w:t>
            </w:r>
            <w:r>
              <w:rPr>
                <w:b/>
              </w:rPr>
              <w:t>: Hủy hợp đồng</w:t>
            </w:r>
          </w:p>
          <w:p w14:paraId="74E2E702" w14:textId="412E409E" w:rsidR="00E32E0D" w:rsidRDefault="00E32E0D" w:rsidP="00F020A9">
            <w:pPr>
              <w:pStyle w:val="ListParagraph"/>
              <w:numPr>
                <w:ilvl w:val="0"/>
                <w:numId w:val="198"/>
              </w:numPr>
              <w:spacing w:before="40" w:after="40"/>
            </w:pPr>
            <w:r>
              <w:t xml:space="preserve">Hệ thống hiển thị hộp thoại xác nhận: </w:t>
            </w:r>
            <w:r w:rsidR="00AC0E90">
              <w:t>“</w:t>
            </w:r>
            <w:r>
              <w:t>Bạn có chắc chắn muốn hủy hợp đồng này không?</w:t>
            </w:r>
            <w:r w:rsidR="00AC0E90">
              <w:t>”</w:t>
            </w:r>
          </w:p>
          <w:p w14:paraId="3FC51F0E" w14:textId="5A706C6B" w:rsidR="00E32E0D" w:rsidRDefault="00E32E0D" w:rsidP="00F020A9">
            <w:pPr>
              <w:pStyle w:val="ListParagraph"/>
              <w:numPr>
                <w:ilvl w:val="0"/>
                <w:numId w:val="198"/>
              </w:numPr>
              <w:spacing w:before="40" w:after="40"/>
            </w:pPr>
            <w:r>
              <w:t xml:space="preserve">Nhân viên nhấn </w:t>
            </w:r>
            <w:r w:rsidR="00AC0E90">
              <w:t>“</w:t>
            </w:r>
            <w:r>
              <w:t>Đồng ý</w:t>
            </w:r>
            <w:r w:rsidR="00AC0E90">
              <w:t>”</w:t>
            </w:r>
            <w:r w:rsidR="0051349A">
              <w:t xml:space="preserve"> để xác nhận</w:t>
            </w:r>
            <w:r>
              <w:t>.</w:t>
            </w:r>
          </w:p>
          <w:p w14:paraId="08452226" w14:textId="255256E3" w:rsidR="00E32E0D" w:rsidRDefault="00E32E0D" w:rsidP="00F020A9">
            <w:pPr>
              <w:pStyle w:val="ListParagraph"/>
              <w:numPr>
                <w:ilvl w:val="0"/>
                <w:numId w:val="199"/>
              </w:numPr>
              <w:spacing w:before="40" w:after="40"/>
            </w:pPr>
            <w:r>
              <w:t>Nếu Nhân viên hủy thì thực hiện S</w:t>
            </w:r>
            <w:r w:rsidR="00577EAC">
              <w:t>4</w:t>
            </w:r>
            <w:r>
              <w:t>a: Nhân viên hủy xác nhận</w:t>
            </w:r>
          </w:p>
          <w:p w14:paraId="5F3BB8E9" w14:textId="0DD356AE" w:rsidR="00E32E0D" w:rsidRDefault="00E32E0D" w:rsidP="00F020A9">
            <w:pPr>
              <w:pStyle w:val="ListParagraph"/>
              <w:numPr>
                <w:ilvl w:val="0"/>
                <w:numId w:val="198"/>
              </w:numPr>
              <w:spacing w:before="40" w:after="40"/>
            </w:pPr>
            <w:r>
              <w:t xml:space="preserve">Hệ thống cập nhật trạng thái hợp đồng thành </w:t>
            </w:r>
            <w:r w:rsidR="00AC0E90">
              <w:t>“</w:t>
            </w:r>
            <w:r>
              <w:t>Đã hủy</w:t>
            </w:r>
            <w:r w:rsidR="00AC0E90">
              <w:t>”</w:t>
            </w:r>
            <w:r>
              <w:t xml:space="preserve">, tự động cập nhật trạng thái phòng thành </w:t>
            </w:r>
            <w:r w:rsidR="00AC0E90">
              <w:t>“</w:t>
            </w:r>
            <w:r>
              <w:t>Còn trống</w:t>
            </w:r>
            <w:r w:rsidR="00AC0E90">
              <w:t>”</w:t>
            </w:r>
            <w:r>
              <w:t xml:space="preserve"> và hiển thị thông báo thành công.</w:t>
            </w:r>
          </w:p>
          <w:p w14:paraId="1131A9D3" w14:textId="0438591A" w:rsidR="00E32E0D" w:rsidRDefault="00E32E0D" w:rsidP="00B60655">
            <w:pPr>
              <w:spacing w:before="40" w:after="40"/>
            </w:pPr>
            <w:r>
              <w:rPr>
                <w:b/>
              </w:rPr>
              <w:t>S</w:t>
            </w:r>
            <w:r w:rsidR="007156D9">
              <w:rPr>
                <w:b/>
              </w:rPr>
              <w:t>4</w:t>
            </w:r>
            <w:r>
              <w:rPr>
                <w:b/>
              </w:rPr>
              <w:t>a: Nhân viên hủy xác nhận</w:t>
            </w:r>
          </w:p>
          <w:p w14:paraId="75FA966B" w14:textId="037A09E6" w:rsidR="00E32E0D" w:rsidRDefault="00E32E0D" w:rsidP="00B60655">
            <w:pPr>
              <w:pStyle w:val="ListParagraph"/>
              <w:numPr>
                <w:ilvl w:val="0"/>
                <w:numId w:val="200"/>
              </w:numPr>
              <w:spacing w:before="40" w:after="40"/>
            </w:pPr>
            <w:r>
              <w:t xml:space="preserve">Hệ thống đóng hộp thoại, không thực hiện bất kỳ thay đổi nào, quay về bước </w:t>
            </w:r>
            <w:r w:rsidR="00F75A0A">
              <w:t>3</w:t>
            </w:r>
            <w:r>
              <w:t>.</w:t>
            </w:r>
          </w:p>
        </w:tc>
      </w:tr>
      <w:tr w:rsidR="00E32E0D" w14:paraId="4BF1A122" w14:textId="77777777" w:rsidTr="00B60655">
        <w:trPr>
          <w:jc w:val="center"/>
        </w:trPr>
        <w:tc>
          <w:tcPr>
            <w:tcW w:w="2880" w:type="dxa"/>
            <w:gridSpan w:val="3"/>
            <w:tcMar>
              <w:top w:w="120" w:type="dxa"/>
              <w:left w:w="150" w:type="dxa"/>
              <w:bottom w:w="120" w:type="dxa"/>
              <w:right w:w="150" w:type="dxa"/>
            </w:tcMar>
          </w:tcPr>
          <w:p w14:paraId="50DA10CA" w14:textId="77777777" w:rsidR="00E32E0D" w:rsidRDefault="00E32E0D" w:rsidP="00B60655">
            <w:pPr>
              <w:spacing w:after="80"/>
              <w:rPr>
                <w:rFonts w:cs="Times New Roman"/>
                <w:color w:val="000000" w:themeColor="text1"/>
                <w:szCs w:val="24"/>
              </w:rPr>
            </w:pPr>
            <w:r>
              <w:rPr>
                <w:b/>
              </w:rPr>
              <w:lastRenderedPageBreak/>
              <w:t>Các dòng sự kiện ngoại lệ</w:t>
            </w:r>
          </w:p>
          <w:p w14:paraId="58C2EFBF" w14:textId="6D43089A" w:rsidR="00E32E0D" w:rsidRDefault="00E32E0D" w:rsidP="00B60655">
            <w:pPr>
              <w:spacing w:before="40" w:after="40"/>
            </w:pPr>
            <w:r>
              <w:t>S</w:t>
            </w:r>
            <w:r w:rsidR="00D34725">
              <w:t>2</w:t>
            </w:r>
            <w:r>
              <w:t xml:space="preserve">-3a. Phòng đột ngột đổi trạng thái trước khi nhấn </w:t>
            </w:r>
            <w:r w:rsidR="00AC0E90">
              <w:t>“</w:t>
            </w:r>
            <w:r>
              <w:t>Tạo hợp đồng</w:t>
            </w:r>
            <w:r w:rsidR="00AC0E90">
              <w:t>”</w:t>
            </w:r>
            <w:r>
              <w:t xml:space="preserve">: Hệ thống kiểm tra lại trạng thái phòng trước khi ghi, từ chối và hiển thị thông báo: </w:t>
            </w:r>
            <w:r w:rsidR="00AC0E90">
              <w:t>“</w:t>
            </w:r>
            <w:r>
              <w:t>Phòng này không còn ở trạng thái Còn trống. Vui lòng chọn phòng khác!</w:t>
            </w:r>
            <w:r w:rsidR="00AC0E90">
              <w:t>”</w:t>
            </w:r>
          </w:p>
          <w:p w14:paraId="49744E79" w14:textId="034BC74C" w:rsidR="00E32E0D" w:rsidRDefault="00E32E0D" w:rsidP="00B60655">
            <w:pPr>
              <w:spacing w:before="40" w:after="40"/>
            </w:pPr>
            <w:r>
              <w:t>S</w:t>
            </w:r>
            <w:r w:rsidR="00D34725">
              <w:t>3</w:t>
            </w:r>
            <w:r>
              <w:t>-</w:t>
            </w:r>
            <w:r w:rsidR="00A3578D">
              <w:t>2</w:t>
            </w:r>
            <w:r>
              <w:t xml:space="preserve">a. Hợp đồng đã hết hạn hoặc đã hủy trước đó không thể gia hạn: Hệ thống từ chối và hiển thị lỗi: </w:t>
            </w:r>
            <w:r w:rsidR="00AC0E90">
              <w:t>“</w:t>
            </w:r>
            <w:r>
              <w:t>Hợp đồng này không ở trạng thái hoạt động để có thể gia hạn!</w:t>
            </w:r>
            <w:r w:rsidR="00AC0E90">
              <w:t>”</w:t>
            </w:r>
          </w:p>
          <w:p w14:paraId="0DF35ADE" w14:textId="28C8E893" w:rsidR="00E32E0D" w:rsidRDefault="00E32E0D" w:rsidP="00B60655">
            <w:pPr>
              <w:spacing w:before="40" w:after="40"/>
            </w:pPr>
            <w:r>
              <w:t>S</w:t>
            </w:r>
            <w:r w:rsidR="00E41BAA">
              <w:t>4</w:t>
            </w:r>
            <w:r>
              <w:t>-</w:t>
            </w:r>
            <w:r w:rsidR="008A7CAE">
              <w:t>2</w:t>
            </w:r>
            <w:r>
              <w:t xml:space="preserve">a. Hợp đồng đang có nợ đọng hóa đơn chưa thanh toán: Hệ thống cảnh báo: </w:t>
            </w:r>
            <w:r w:rsidR="00AC0E90">
              <w:t>“</w:t>
            </w:r>
            <w:r>
              <w:t>Hợp đồng này hiện có hóa đơn chưa thanh toán. Bạn có chắc chắn muốn hủy hợp đồng và chuyển hóa đơn thành quá hạn?</w:t>
            </w:r>
            <w:r w:rsidR="00AC0E90">
              <w:t>”</w:t>
            </w:r>
          </w:p>
        </w:tc>
      </w:tr>
    </w:tbl>
    <w:p w14:paraId="0A4A7BB3" w14:textId="37538469" w:rsidR="001F7E5E" w:rsidRDefault="001F7E5E">
      <w:pPr>
        <w:rPr>
          <w:rFonts w:cs="Times New Roman"/>
          <w:color w:val="000000" w:themeColor="text1"/>
          <w:szCs w:val="24"/>
        </w:rPr>
      </w:pPr>
    </w:p>
    <w:p w14:paraId="6F682637" w14:textId="370ADBB1" w:rsidR="00AA6E86" w:rsidRDefault="00AA6E86" w:rsidP="00AA6E86">
      <w:pPr>
        <w:pStyle w:val="Heading1"/>
      </w:pPr>
      <w:r>
        <w:lastRenderedPageBreak/>
        <w:t xml:space="preserve">10. </w:t>
      </w:r>
      <w:bookmarkStart w:id="0" w:name="_Hlk231474389"/>
      <w:r>
        <w:t>UC10 - Đặc tả Use Case: Quản lý người sử dụng</w:t>
      </w:r>
      <w:bookmarkEnd w:id="0"/>
    </w:p>
    <w:tbl>
      <w:tblPr>
        <w:tblStyle w:val="TableGrid"/>
        <w:tblW w:w="0" w:type="auto"/>
        <w:jc w:val="center"/>
        <w:tblLook w:val="04A0" w:firstRow="1" w:lastRow="0" w:firstColumn="1" w:lastColumn="0" w:noHBand="0" w:noVBand="1"/>
      </w:tblPr>
      <w:tblGrid>
        <w:gridCol w:w="3884"/>
        <w:gridCol w:w="2589"/>
        <w:gridCol w:w="2877"/>
      </w:tblGrid>
      <w:tr w:rsidR="008F16C4" w14:paraId="5A12EE1C" w14:textId="77777777" w:rsidTr="00B60655">
        <w:trPr>
          <w:jc w:val="center"/>
        </w:trPr>
        <w:tc>
          <w:tcPr>
            <w:tcW w:w="3888" w:type="dxa"/>
            <w:tcMar>
              <w:top w:w="120" w:type="dxa"/>
              <w:left w:w="150" w:type="dxa"/>
              <w:bottom w:w="120" w:type="dxa"/>
              <w:right w:w="150" w:type="dxa"/>
            </w:tcMar>
          </w:tcPr>
          <w:p w14:paraId="179A244D" w14:textId="77777777" w:rsidR="008F16C4" w:rsidRDefault="008F16C4" w:rsidP="00B60655">
            <w:pPr>
              <w:spacing w:after="80"/>
              <w:rPr>
                <w:rFonts w:cs="Times New Roman"/>
                <w:color w:val="000000" w:themeColor="text1"/>
                <w:szCs w:val="24"/>
              </w:rPr>
            </w:pPr>
            <w:r>
              <w:rPr>
                <w:b/>
              </w:rPr>
              <w:t xml:space="preserve">Tên Use Case: </w:t>
            </w:r>
            <w:r>
              <w:rPr>
                <w:b/>
              </w:rPr>
              <w:br/>
            </w:r>
            <w:r>
              <w:t>Quản lý người sử dụng</w:t>
            </w:r>
          </w:p>
        </w:tc>
        <w:tc>
          <w:tcPr>
            <w:tcW w:w="2592" w:type="dxa"/>
            <w:tcMar>
              <w:top w:w="120" w:type="dxa"/>
              <w:left w:w="150" w:type="dxa"/>
              <w:bottom w:w="120" w:type="dxa"/>
              <w:right w:w="150" w:type="dxa"/>
            </w:tcMar>
          </w:tcPr>
          <w:p w14:paraId="0F6F5D24" w14:textId="435E75D9" w:rsidR="008F16C4" w:rsidRDefault="008F16C4" w:rsidP="00B60655">
            <w:pPr>
              <w:spacing w:after="80"/>
              <w:rPr>
                <w:rFonts w:cs="Times New Roman"/>
                <w:color w:val="000000" w:themeColor="text1"/>
                <w:szCs w:val="24"/>
              </w:rPr>
            </w:pPr>
            <w:r>
              <w:rPr>
                <w:b/>
              </w:rPr>
              <w:t xml:space="preserve">ID: </w:t>
            </w:r>
            <w:r>
              <w:rPr>
                <w:b/>
              </w:rPr>
              <w:br/>
            </w:r>
            <w:r>
              <w:t>UC10</w:t>
            </w:r>
          </w:p>
        </w:tc>
        <w:tc>
          <w:tcPr>
            <w:tcW w:w="2880" w:type="dxa"/>
            <w:tcMar>
              <w:top w:w="120" w:type="dxa"/>
              <w:left w:w="150" w:type="dxa"/>
              <w:bottom w:w="120" w:type="dxa"/>
              <w:right w:w="150" w:type="dxa"/>
            </w:tcMar>
          </w:tcPr>
          <w:p w14:paraId="3E54E646" w14:textId="77777777" w:rsidR="008F16C4" w:rsidRDefault="008F16C4" w:rsidP="00B60655">
            <w:pPr>
              <w:spacing w:after="80"/>
              <w:rPr>
                <w:rFonts w:cs="Times New Roman"/>
                <w:color w:val="000000" w:themeColor="text1"/>
                <w:szCs w:val="24"/>
              </w:rPr>
            </w:pPr>
            <w:r>
              <w:rPr>
                <w:b/>
              </w:rPr>
              <w:t xml:space="preserve">Mức quan trọng: </w:t>
            </w:r>
            <w:r>
              <w:rPr>
                <w:b/>
              </w:rPr>
              <w:br/>
            </w:r>
            <w:r>
              <w:t>Cao</w:t>
            </w:r>
          </w:p>
        </w:tc>
      </w:tr>
      <w:tr w:rsidR="008F16C4" w14:paraId="14B595E1" w14:textId="77777777" w:rsidTr="00B60655">
        <w:trPr>
          <w:jc w:val="center"/>
        </w:trPr>
        <w:tc>
          <w:tcPr>
            <w:tcW w:w="3888" w:type="dxa"/>
            <w:tcMar>
              <w:top w:w="120" w:type="dxa"/>
              <w:left w:w="150" w:type="dxa"/>
              <w:bottom w:w="120" w:type="dxa"/>
              <w:right w:w="150" w:type="dxa"/>
            </w:tcMar>
          </w:tcPr>
          <w:p w14:paraId="23458A7B" w14:textId="77777777" w:rsidR="008F16C4" w:rsidRDefault="008F16C4" w:rsidP="00B60655">
            <w:pPr>
              <w:spacing w:after="80"/>
              <w:rPr>
                <w:rFonts w:cs="Times New Roman"/>
                <w:color w:val="000000" w:themeColor="text1"/>
                <w:szCs w:val="24"/>
              </w:rPr>
            </w:pPr>
            <w:r>
              <w:rPr>
                <w:b/>
              </w:rPr>
              <w:t xml:space="preserve">Tác nhân chính: </w:t>
            </w:r>
            <w:r>
              <w:rPr>
                <w:b/>
              </w:rPr>
              <w:br/>
            </w:r>
            <w:r>
              <w:t>Bộ phận an ninh</w:t>
            </w:r>
          </w:p>
        </w:tc>
        <w:tc>
          <w:tcPr>
            <w:tcW w:w="2880" w:type="dxa"/>
            <w:gridSpan w:val="2"/>
            <w:tcMar>
              <w:top w:w="120" w:type="dxa"/>
              <w:left w:w="150" w:type="dxa"/>
              <w:bottom w:w="120" w:type="dxa"/>
              <w:right w:w="150" w:type="dxa"/>
            </w:tcMar>
          </w:tcPr>
          <w:p w14:paraId="3DDE5026" w14:textId="77777777" w:rsidR="008F16C4" w:rsidRDefault="008F16C4" w:rsidP="00B60655">
            <w:pPr>
              <w:spacing w:after="80"/>
              <w:rPr>
                <w:rFonts w:cs="Times New Roman"/>
                <w:color w:val="000000" w:themeColor="text1"/>
                <w:szCs w:val="24"/>
              </w:rPr>
            </w:pPr>
            <w:r>
              <w:rPr>
                <w:b/>
              </w:rPr>
              <w:t xml:space="preserve">Loại Use Case: </w:t>
            </w:r>
            <w:r>
              <w:rPr>
                <w:b/>
              </w:rPr>
              <w:br/>
            </w:r>
            <w:r>
              <w:t>Chính</w:t>
            </w:r>
          </w:p>
        </w:tc>
      </w:tr>
      <w:tr w:rsidR="008F16C4" w14:paraId="265D0E36" w14:textId="77777777" w:rsidTr="00B60655">
        <w:trPr>
          <w:jc w:val="center"/>
        </w:trPr>
        <w:tc>
          <w:tcPr>
            <w:tcW w:w="2880" w:type="dxa"/>
            <w:gridSpan w:val="3"/>
            <w:tcMar>
              <w:top w:w="120" w:type="dxa"/>
              <w:left w:w="150" w:type="dxa"/>
              <w:bottom w:w="120" w:type="dxa"/>
              <w:right w:w="150" w:type="dxa"/>
            </w:tcMar>
          </w:tcPr>
          <w:p w14:paraId="15438493" w14:textId="77777777" w:rsidR="008F16C4" w:rsidRDefault="008F16C4" w:rsidP="00B60655">
            <w:pPr>
              <w:spacing w:after="80"/>
              <w:rPr>
                <w:rFonts w:cs="Times New Roman"/>
                <w:color w:val="000000" w:themeColor="text1"/>
                <w:szCs w:val="24"/>
              </w:rPr>
            </w:pPr>
            <w:r>
              <w:rPr>
                <w:b/>
              </w:rPr>
              <w:t>Người liên quan và công việc quan tâm:</w:t>
            </w:r>
            <w:r>
              <w:rPr>
                <w:b/>
              </w:rPr>
              <w:br/>
            </w:r>
            <w:r>
              <w:t>Bộ phận an ninh: Cần quản lý và theo dõi thông tin cư dân thực tế sinh sống tại từng phòng của tòa nhà để đảm bảo an ninh trật tự, thực hiện đăng ký tạm trú tạm vắng và kiểm soát người lạ.</w:t>
            </w:r>
          </w:p>
          <w:p w14:paraId="5A41B8D8" w14:textId="77777777" w:rsidR="008F16C4" w:rsidRDefault="008F16C4" w:rsidP="00B60655">
            <w:pPr>
              <w:spacing w:before="40" w:after="40"/>
            </w:pPr>
            <w:r>
              <w:t>Quản lý: Cần kiểm soát số lượng người cư trú đúng quy định hợp đồng để tránh quá tải hạ tầng.</w:t>
            </w:r>
          </w:p>
        </w:tc>
      </w:tr>
      <w:tr w:rsidR="008F16C4" w14:paraId="502E18F6" w14:textId="77777777" w:rsidTr="00B60655">
        <w:trPr>
          <w:jc w:val="center"/>
        </w:trPr>
        <w:tc>
          <w:tcPr>
            <w:tcW w:w="2880" w:type="dxa"/>
            <w:gridSpan w:val="3"/>
            <w:tcMar>
              <w:top w:w="120" w:type="dxa"/>
              <w:left w:w="150" w:type="dxa"/>
              <w:bottom w:w="120" w:type="dxa"/>
              <w:right w:w="150" w:type="dxa"/>
            </w:tcMar>
          </w:tcPr>
          <w:p w14:paraId="5AF6FBFE" w14:textId="77777777" w:rsidR="008F16C4" w:rsidRDefault="008F16C4" w:rsidP="00B60655">
            <w:pPr>
              <w:spacing w:after="80"/>
              <w:rPr>
                <w:rFonts w:cs="Times New Roman"/>
                <w:color w:val="000000" w:themeColor="text1"/>
                <w:szCs w:val="24"/>
              </w:rPr>
            </w:pPr>
            <w:r>
              <w:rPr>
                <w:b/>
              </w:rPr>
              <w:t xml:space="preserve">Mô tả tóm tắt: </w:t>
            </w:r>
            <w:r>
              <w:rPr>
                <w:b/>
              </w:rPr>
              <w:br/>
            </w:r>
            <w:r>
              <w:t>Bộ phận an ninh thực hiện tìm kiếm thông tin cư dân, đăng ký cư dân mới vào phòng, chỉnh sửa thông tin cá nhân, cập nhật trạng thái cư trú (tạm trú, đã chuyển đi) hoặc xóa thông tin cư dân khỏi danh sách phòng.</w:t>
            </w:r>
          </w:p>
        </w:tc>
      </w:tr>
      <w:tr w:rsidR="008F16C4" w14:paraId="7300C0C2" w14:textId="77777777" w:rsidTr="00B60655">
        <w:trPr>
          <w:jc w:val="center"/>
        </w:trPr>
        <w:tc>
          <w:tcPr>
            <w:tcW w:w="2880" w:type="dxa"/>
            <w:gridSpan w:val="3"/>
            <w:tcMar>
              <w:top w:w="120" w:type="dxa"/>
              <w:left w:w="150" w:type="dxa"/>
              <w:bottom w:w="120" w:type="dxa"/>
              <w:right w:w="150" w:type="dxa"/>
            </w:tcMar>
          </w:tcPr>
          <w:p w14:paraId="13807F78" w14:textId="57FBDAFD" w:rsidR="008F16C4" w:rsidRDefault="008F16C4" w:rsidP="00B60655">
            <w:pPr>
              <w:spacing w:after="80"/>
              <w:rPr>
                <w:rFonts w:cs="Times New Roman"/>
                <w:color w:val="000000" w:themeColor="text1"/>
                <w:szCs w:val="24"/>
              </w:rPr>
            </w:pPr>
            <w:r>
              <w:rPr>
                <w:b/>
              </w:rPr>
              <w:t xml:space="preserve">Ràng buộc: </w:t>
            </w:r>
            <w:r>
              <w:rPr>
                <w:b/>
              </w:rPr>
              <w:br/>
            </w:r>
            <w:r>
              <w:t xml:space="preserve">Nhân viên an ninh đã đăng nhập thành công. Phòng được khai báo cư dân phải là phòng có trạng thái </w:t>
            </w:r>
            <w:r w:rsidR="00AC0E90">
              <w:t>“</w:t>
            </w:r>
            <w:r>
              <w:t>Đã thuê</w:t>
            </w:r>
            <w:r w:rsidR="00AC0E90">
              <w:t>”</w:t>
            </w:r>
            <w:r>
              <w:t xml:space="preserve"> và hợp đồng thuê đang còn hiệu lực.</w:t>
            </w:r>
          </w:p>
          <w:p w14:paraId="43A6D9DD" w14:textId="77777777" w:rsidR="008F16C4" w:rsidRDefault="008F16C4" w:rsidP="00B60655">
            <w:pPr>
              <w:spacing w:before="40" w:after="40"/>
            </w:pPr>
            <w:r>
              <w:t>Loại: Ràng buộc hệ thống &amp; nghiệp vụ</w:t>
            </w:r>
          </w:p>
        </w:tc>
      </w:tr>
      <w:tr w:rsidR="008F16C4" w14:paraId="54BE5E75" w14:textId="77777777" w:rsidTr="00B60655">
        <w:trPr>
          <w:jc w:val="center"/>
        </w:trPr>
        <w:tc>
          <w:tcPr>
            <w:tcW w:w="2880" w:type="dxa"/>
            <w:gridSpan w:val="3"/>
            <w:tcMar>
              <w:top w:w="120" w:type="dxa"/>
              <w:left w:w="150" w:type="dxa"/>
              <w:bottom w:w="120" w:type="dxa"/>
              <w:right w:w="150" w:type="dxa"/>
            </w:tcMar>
          </w:tcPr>
          <w:p w14:paraId="7EEFCBA2" w14:textId="308C7479" w:rsidR="008F16C4" w:rsidRDefault="008F16C4" w:rsidP="00B60655">
            <w:pPr>
              <w:spacing w:after="80"/>
              <w:rPr>
                <w:rFonts w:cs="Times New Roman"/>
                <w:color w:val="000000" w:themeColor="text1"/>
                <w:szCs w:val="24"/>
              </w:rPr>
            </w:pPr>
            <w:r>
              <w:rPr>
                <w:b/>
              </w:rPr>
              <w:t>Các mối quan hệ:</w:t>
            </w:r>
          </w:p>
          <w:p w14:paraId="5063FB1D" w14:textId="77777777" w:rsidR="008F16C4" w:rsidRDefault="008F16C4" w:rsidP="00B60655">
            <w:pPr>
              <w:spacing w:before="40" w:after="40"/>
            </w:pPr>
            <w:r>
              <w:t>Kết hợp: Bộ phận an ninh</w:t>
            </w:r>
          </w:p>
          <w:p w14:paraId="26A56BB7" w14:textId="77777777" w:rsidR="008F16C4" w:rsidRDefault="008F16C4" w:rsidP="00B60655">
            <w:pPr>
              <w:spacing w:before="40" w:after="40"/>
            </w:pPr>
            <w:r>
              <w:t>Bao hàm: Không có</w:t>
            </w:r>
          </w:p>
          <w:p w14:paraId="33221FB3" w14:textId="175D080C" w:rsidR="008F16C4" w:rsidRDefault="008F16C4" w:rsidP="00B60655">
            <w:pPr>
              <w:spacing w:before="40" w:after="40"/>
            </w:pPr>
            <w:r>
              <w:t xml:space="preserve">Mở rộng: Tra cứu thông tin người sử dụng, Thêm người sử dụng, Cập nhật thông tin người sử dụng, Cập nhật trạng thái cư trú, Xóa người sử dụng </w:t>
            </w:r>
          </w:p>
          <w:p w14:paraId="3F26F629" w14:textId="77777777" w:rsidR="008F16C4" w:rsidRDefault="008F16C4" w:rsidP="00B60655">
            <w:pPr>
              <w:spacing w:before="40" w:after="40"/>
            </w:pPr>
            <w:r>
              <w:t>Tổng quát hóa: Không có</w:t>
            </w:r>
          </w:p>
        </w:tc>
      </w:tr>
      <w:tr w:rsidR="008F16C4" w14:paraId="49FAC716" w14:textId="77777777" w:rsidTr="00B60655">
        <w:trPr>
          <w:jc w:val="center"/>
        </w:trPr>
        <w:tc>
          <w:tcPr>
            <w:tcW w:w="2880" w:type="dxa"/>
            <w:gridSpan w:val="3"/>
            <w:tcMar>
              <w:top w:w="120" w:type="dxa"/>
              <w:left w:w="150" w:type="dxa"/>
              <w:bottom w:w="120" w:type="dxa"/>
              <w:right w:w="150" w:type="dxa"/>
            </w:tcMar>
          </w:tcPr>
          <w:p w14:paraId="1DC9EDDB" w14:textId="32E6E235" w:rsidR="00653B81" w:rsidRPr="00653B81" w:rsidRDefault="008F16C4" w:rsidP="00B60655">
            <w:pPr>
              <w:spacing w:after="80"/>
              <w:rPr>
                <w:b/>
              </w:rPr>
            </w:pPr>
            <w:r>
              <w:rPr>
                <w:b/>
              </w:rPr>
              <w:t>Các dòng sự kiện tổng quát chính</w:t>
            </w:r>
          </w:p>
          <w:p w14:paraId="2E59ABF8" w14:textId="251FC4EC" w:rsidR="008F16C4" w:rsidRDefault="008F16C4" w:rsidP="00653B81">
            <w:pPr>
              <w:pStyle w:val="ListParagraph"/>
              <w:numPr>
                <w:ilvl w:val="0"/>
                <w:numId w:val="207"/>
              </w:numPr>
              <w:spacing w:before="40" w:after="40"/>
            </w:pPr>
            <w:r>
              <w:t xml:space="preserve">Bộ phận an ninh chọn mục </w:t>
            </w:r>
            <w:r w:rsidR="00AC0E90">
              <w:t>“</w:t>
            </w:r>
            <w:r>
              <w:t>Quản lý người sử dụng</w:t>
            </w:r>
            <w:r w:rsidR="00AC0E90">
              <w:t>”</w:t>
            </w:r>
            <w:r>
              <w:t xml:space="preserve"> trên menu điều hướng.</w:t>
            </w:r>
          </w:p>
          <w:p w14:paraId="7C68628E" w14:textId="19172EC6" w:rsidR="006A63A4" w:rsidRPr="00653B81" w:rsidRDefault="006A63A4" w:rsidP="00653B81">
            <w:pPr>
              <w:pStyle w:val="ListParagraph"/>
              <w:numPr>
                <w:ilvl w:val="0"/>
                <w:numId w:val="207"/>
              </w:numPr>
              <w:spacing w:after="80"/>
              <w:rPr>
                <w:rFonts w:cs="Times New Roman"/>
                <w:color w:val="000000" w:themeColor="text1"/>
                <w:szCs w:val="24"/>
              </w:rPr>
            </w:pPr>
            <w:r w:rsidRPr="00653B81">
              <w:rPr>
                <w:rFonts w:cs="Times New Roman"/>
                <w:color w:val="000000" w:themeColor="text1"/>
                <w:szCs w:val="24"/>
              </w:rPr>
              <w:t xml:space="preserve">Hệ thống truy vấn CSDL và hiển thị danh sách tất cả người sử dụng dưới dạng bảng dữ liệu, phân trang 10 </w:t>
            </w:r>
            <w:r w:rsidR="001318BC">
              <w:rPr>
                <w:rFonts w:cs="Times New Roman"/>
                <w:color w:val="000000" w:themeColor="text1"/>
                <w:szCs w:val="24"/>
              </w:rPr>
              <w:t>người sử dụng</w:t>
            </w:r>
            <w:r w:rsidRPr="00653B81">
              <w:rPr>
                <w:rFonts w:cs="Times New Roman"/>
                <w:color w:val="000000" w:themeColor="text1"/>
                <w:szCs w:val="24"/>
              </w:rPr>
              <w:t xml:space="preserve">/trang. </w:t>
            </w:r>
          </w:p>
          <w:p w14:paraId="150101AC" w14:textId="6F7D9171" w:rsidR="008F16C4" w:rsidRDefault="008F16C4" w:rsidP="00653B81">
            <w:pPr>
              <w:pStyle w:val="ListParagraph"/>
              <w:numPr>
                <w:ilvl w:val="0"/>
                <w:numId w:val="207"/>
              </w:numPr>
              <w:spacing w:before="40" w:after="40"/>
            </w:pPr>
            <w:r>
              <w:t>Bộ phận an ninh chọn thao tác cần thực hiện:</w:t>
            </w:r>
          </w:p>
          <w:p w14:paraId="62A9E1E6" w14:textId="5E80D9ED" w:rsidR="008F16C4" w:rsidRDefault="008F16C4" w:rsidP="00653B81">
            <w:pPr>
              <w:pStyle w:val="ListParagraph"/>
              <w:numPr>
                <w:ilvl w:val="0"/>
                <w:numId w:val="208"/>
              </w:numPr>
              <w:spacing w:before="40" w:after="40"/>
              <w:ind w:left="1464"/>
            </w:pPr>
            <w:r>
              <w:t>Nhập từ khóa hoặc chọn bộ lọc để tìm cư dân thì thực hiện S1: Tra cứu thông tin người sử dụng</w:t>
            </w:r>
          </w:p>
          <w:p w14:paraId="2A4C1A29" w14:textId="0601C0FA" w:rsidR="008F16C4" w:rsidRDefault="008F16C4" w:rsidP="00653B81">
            <w:pPr>
              <w:pStyle w:val="ListParagraph"/>
              <w:numPr>
                <w:ilvl w:val="0"/>
                <w:numId w:val="208"/>
              </w:numPr>
              <w:spacing w:before="40" w:after="40"/>
              <w:ind w:left="1464"/>
            </w:pPr>
            <w:r>
              <w:lastRenderedPageBreak/>
              <w:t xml:space="preserve">Nhấn </w:t>
            </w:r>
            <w:r w:rsidR="00AC0E90">
              <w:t>“</w:t>
            </w:r>
            <w:r>
              <w:t>Thêm người sử dụng</w:t>
            </w:r>
            <w:r w:rsidR="00AC0E90">
              <w:t>”</w:t>
            </w:r>
            <w:r>
              <w:t xml:space="preserve"> thì thực hiện S2: Thêm người sử dụng</w:t>
            </w:r>
          </w:p>
          <w:p w14:paraId="4494560F" w14:textId="7106A3CD" w:rsidR="008F16C4" w:rsidRDefault="008F16C4" w:rsidP="00653B81">
            <w:pPr>
              <w:pStyle w:val="ListParagraph"/>
              <w:numPr>
                <w:ilvl w:val="0"/>
                <w:numId w:val="208"/>
              </w:numPr>
              <w:spacing w:before="40" w:after="40"/>
              <w:ind w:left="1464"/>
            </w:pPr>
            <w:r>
              <w:t xml:space="preserve">Nhấn </w:t>
            </w:r>
            <w:r w:rsidR="00AC0E90">
              <w:t>“</w:t>
            </w:r>
            <w:r>
              <w:t>Cập nhật thông tin</w:t>
            </w:r>
            <w:r w:rsidR="00AC0E90">
              <w:t>”</w:t>
            </w:r>
            <w:r>
              <w:t xml:space="preserve"> trên cư dân cụ thể thì thực hiện S3: Cập nhật thông tin người sử dụng</w:t>
            </w:r>
          </w:p>
          <w:p w14:paraId="09B65C03" w14:textId="0D66E38B" w:rsidR="008F16C4" w:rsidRDefault="008F16C4" w:rsidP="00653B81">
            <w:pPr>
              <w:pStyle w:val="ListParagraph"/>
              <w:numPr>
                <w:ilvl w:val="0"/>
                <w:numId w:val="208"/>
              </w:numPr>
              <w:spacing w:before="40" w:after="40"/>
              <w:ind w:left="1464"/>
            </w:pPr>
            <w:r>
              <w:t xml:space="preserve">Nhấn </w:t>
            </w:r>
            <w:r w:rsidR="00AC0E90">
              <w:t>“</w:t>
            </w:r>
            <w:r>
              <w:t>Cập nhật trạng thái cư trú</w:t>
            </w:r>
            <w:r w:rsidR="00AC0E90">
              <w:t>”</w:t>
            </w:r>
            <w:r>
              <w:t xml:space="preserve"> thì thực hiện S4: Cập nhật trạng thái cư trú</w:t>
            </w:r>
          </w:p>
          <w:p w14:paraId="33F49B68" w14:textId="4373EAFB" w:rsidR="008F16C4" w:rsidRDefault="008F16C4" w:rsidP="00653B81">
            <w:pPr>
              <w:pStyle w:val="ListParagraph"/>
              <w:numPr>
                <w:ilvl w:val="0"/>
                <w:numId w:val="208"/>
              </w:numPr>
              <w:spacing w:before="40" w:after="40"/>
              <w:ind w:left="1464"/>
            </w:pPr>
            <w:r>
              <w:t xml:space="preserve">Nhấn </w:t>
            </w:r>
            <w:r w:rsidR="00AC0E90">
              <w:t>“</w:t>
            </w:r>
            <w:r>
              <w:t>Xóa</w:t>
            </w:r>
            <w:r w:rsidR="00AC0E90">
              <w:t>”</w:t>
            </w:r>
            <w:r>
              <w:t xml:space="preserve"> trên cư dân cụ thể thì thực hiện S5: Xóa người sử dụng</w:t>
            </w:r>
          </w:p>
        </w:tc>
      </w:tr>
      <w:tr w:rsidR="008F16C4" w14:paraId="7962F6F0" w14:textId="77777777" w:rsidTr="00B60655">
        <w:trPr>
          <w:jc w:val="center"/>
        </w:trPr>
        <w:tc>
          <w:tcPr>
            <w:tcW w:w="2880" w:type="dxa"/>
            <w:gridSpan w:val="3"/>
            <w:tcMar>
              <w:top w:w="120" w:type="dxa"/>
              <w:left w:w="150" w:type="dxa"/>
              <w:bottom w:w="120" w:type="dxa"/>
              <w:right w:w="150" w:type="dxa"/>
            </w:tcMar>
          </w:tcPr>
          <w:p w14:paraId="34B47CD2" w14:textId="77777777" w:rsidR="008F16C4" w:rsidRDefault="008F16C4" w:rsidP="00B60655">
            <w:pPr>
              <w:spacing w:after="80"/>
              <w:rPr>
                <w:rFonts w:cs="Times New Roman"/>
                <w:color w:val="000000" w:themeColor="text1"/>
                <w:szCs w:val="24"/>
              </w:rPr>
            </w:pPr>
            <w:r>
              <w:rPr>
                <w:b/>
              </w:rPr>
              <w:lastRenderedPageBreak/>
              <w:t>Các dòng sự kiện chi tiết chính</w:t>
            </w:r>
          </w:p>
          <w:p w14:paraId="0B25585D" w14:textId="77777777" w:rsidR="008F16C4" w:rsidRDefault="008F16C4" w:rsidP="00B60655">
            <w:pPr>
              <w:spacing w:before="40" w:after="40"/>
            </w:pPr>
            <w:r>
              <w:rPr>
                <w:b/>
              </w:rPr>
              <w:t>S1: Tra cứu thông tin người sử dụng</w:t>
            </w:r>
          </w:p>
          <w:p w14:paraId="32BB939F" w14:textId="22ABB94A" w:rsidR="008F16C4" w:rsidRDefault="008F16C4" w:rsidP="00256A71">
            <w:pPr>
              <w:pStyle w:val="ListParagraph"/>
              <w:numPr>
                <w:ilvl w:val="0"/>
                <w:numId w:val="211"/>
              </w:numPr>
              <w:spacing w:before="40" w:after="40"/>
            </w:pPr>
            <w:r>
              <w:t xml:space="preserve">Bộ phận an ninh nhập từ khóa tìm kiếm (Tên, Số điện thoại, CCCD) hoặc chọn bộ lọc (Tòa nhà, số phòng, trạng thái cư trú) và nhấn </w:t>
            </w:r>
            <w:r w:rsidR="00AC0E90">
              <w:t>“</w:t>
            </w:r>
            <w:r>
              <w:t>Tìm kiếm</w:t>
            </w:r>
            <w:r w:rsidR="00AC0E90">
              <w:t>”</w:t>
            </w:r>
            <w:r>
              <w:t>.</w:t>
            </w:r>
          </w:p>
          <w:p w14:paraId="611AF834" w14:textId="52E4B252" w:rsidR="008F16C4" w:rsidRDefault="008F16C4" w:rsidP="00256A71">
            <w:pPr>
              <w:pStyle w:val="ListParagraph"/>
              <w:numPr>
                <w:ilvl w:val="0"/>
                <w:numId w:val="211"/>
              </w:numPr>
              <w:spacing w:before="40" w:after="40"/>
            </w:pPr>
            <w:r>
              <w:t>Hệ thống truy vấn CSDL và hiển thị danh sách các cư dân thỏa mãn.</w:t>
            </w:r>
          </w:p>
          <w:p w14:paraId="62B0BAA1" w14:textId="0ACD802D" w:rsidR="008F16C4" w:rsidRDefault="008F16C4" w:rsidP="00256A71">
            <w:pPr>
              <w:pStyle w:val="ListParagraph"/>
              <w:numPr>
                <w:ilvl w:val="0"/>
                <w:numId w:val="211"/>
              </w:numPr>
              <w:spacing w:before="40" w:after="40"/>
            </w:pPr>
            <w:r>
              <w:t xml:space="preserve">Bộ phận an ninh nhấn chọn một cư dân cụ thể để xem chi tiết thông tin cá nhân (Họ tên, SĐT, CCCD, </w:t>
            </w:r>
            <w:r w:rsidR="005477AE">
              <w:t>Hình ảnh</w:t>
            </w:r>
            <w:r>
              <w:t>,</w:t>
            </w:r>
            <w:r w:rsidR="005477AE">
              <w:t xml:space="preserve"> Trạng thái cư trú, Loại cứ trú</w:t>
            </w:r>
            <w:r>
              <w:t>).</w:t>
            </w:r>
          </w:p>
          <w:p w14:paraId="30F4A73A" w14:textId="69782AE6" w:rsidR="008F16C4" w:rsidRDefault="008F16C4" w:rsidP="00256A71">
            <w:pPr>
              <w:pStyle w:val="ListParagraph"/>
              <w:numPr>
                <w:ilvl w:val="0"/>
                <w:numId w:val="212"/>
              </w:numPr>
              <w:spacing w:before="40" w:after="40"/>
            </w:pPr>
            <w:r>
              <w:t>Nếu không tìm thấy kết quả, thực hiện S1a: Không tìm thấy cư dân</w:t>
            </w:r>
          </w:p>
          <w:p w14:paraId="34C035C3" w14:textId="77777777" w:rsidR="008F16C4" w:rsidRDefault="008F16C4" w:rsidP="00B60655">
            <w:pPr>
              <w:spacing w:before="40" w:after="40"/>
            </w:pPr>
            <w:r>
              <w:rPr>
                <w:b/>
              </w:rPr>
              <w:t>S1a: Không tìm thấy cư dân</w:t>
            </w:r>
          </w:p>
          <w:p w14:paraId="4CDB3D93" w14:textId="41A741D1" w:rsidR="008F16C4" w:rsidRDefault="008F16C4" w:rsidP="00B913C8">
            <w:pPr>
              <w:pStyle w:val="ListParagraph"/>
              <w:numPr>
                <w:ilvl w:val="0"/>
                <w:numId w:val="213"/>
              </w:numPr>
              <w:spacing w:before="40" w:after="40"/>
            </w:pPr>
            <w:r>
              <w:t xml:space="preserve">Hệ thống báo: </w:t>
            </w:r>
            <w:r w:rsidR="00AC0E90">
              <w:t>“</w:t>
            </w:r>
            <w:r>
              <w:t>Không tìm thấy thông tin cư dân phù hợp!</w:t>
            </w:r>
            <w:r w:rsidR="00AC0E90">
              <w:t>”</w:t>
            </w:r>
            <w:r>
              <w:t xml:space="preserve"> </w:t>
            </w:r>
            <w:r w:rsidR="00B913C8">
              <w:t>và</w:t>
            </w:r>
            <w:r>
              <w:t xml:space="preserve"> hiển thị danh sách trống.</w:t>
            </w:r>
          </w:p>
          <w:p w14:paraId="11D61209" w14:textId="77777777" w:rsidR="008F16C4" w:rsidRDefault="008F16C4" w:rsidP="00B60655">
            <w:pPr>
              <w:spacing w:before="40" w:after="40"/>
            </w:pPr>
            <w:r>
              <w:rPr>
                <w:b/>
              </w:rPr>
              <w:t>S2: Thêm người sử dụng</w:t>
            </w:r>
          </w:p>
          <w:p w14:paraId="034F6230" w14:textId="27546679" w:rsidR="008F16C4" w:rsidRDefault="008F16C4" w:rsidP="001A7A4A">
            <w:pPr>
              <w:pStyle w:val="ListParagraph"/>
              <w:numPr>
                <w:ilvl w:val="0"/>
                <w:numId w:val="214"/>
              </w:numPr>
              <w:spacing w:before="40" w:after="40"/>
            </w:pPr>
            <w:r>
              <w:t>Hệ thống hiển thị form nhập thông tin (Họ tên, Ngày sinh, Giới tính, CCCD, SĐT,</w:t>
            </w:r>
            <w:r w:rsidR="00EE4F7A">
              <w:t xml:space="preserve"> Loại cư trú</w:t>
            </w:r>
            <w:r>
              <w:t>).</w:t>
            </w:r>
          </w:p>
          <w:p w14:paraId="177673E7" w14:textId="256E670B" w:rsidR="008F16C4" w:rsidRDefault="008F16C4" w:rsidP="001A7A4A">
            <w:pPr>
              <w:pStyle w:val="ListParagraph"/>
              <w:numPr>
                <w:ilvl w:val="0"/>
                <w:numId w:val="214"/>
              </w:numPr>
              <w:spacing w:before="40" w:after="40"/>
            </w:pPr>
            <w:r>
              <w:t xml:space="preserve">Bộ phận an ninh điền thông tin và nhấn </w:t>
            </w:r>
            <w:r w:rsidR="00AC0E90">
              <w:t>“</w:t>
            </w:r>
            <w:r>
              <w:t>Lưu</w:t>
            </w:r>
            <w:r w:rsidR="00AC0E90">
              <w:t>”</w:t>
            </w:r>
            <w:r>
              <w:t>.</w:t>
            </w:r>
          </w:p>
          <w:p w14:paraId="36491BB2" w14:textId="5FAF4D8A" w:rsidR="008F16C4" w:rsidRDefault="008F16C4" w:rsidP="001A7A4A">
            <w:pPr>
              <w:pStyle w:val="ListParagraph"/>
              <w:numPr>
                <w:ilvl w:val="0"/>
                <w:numId w:val="214"/>
              </w:numPr>
              <w:spacing w:before="40" w:after="40"/>
            </w:pPr>
            <w:r>
              <w:t>Hệ thống kiểm tra số lượng cư dân hiện tại của phòng cộng thêm 1 xem có vượt quá số người cư trú tối đa quy định của phòng đó hay không, và CCCD không bị trùng lặp.</w:t>
            </w:r>
          </w:p>
          <w:p w14:paraId="2DB83DAD" w14:textId="70B878AF" w:rsidR="008F16C4" w:rsidRDefault="008F16C4" w:rsidP="001A7A4A">
            <w:pPr>
              <w:pStyle w:val="ListParagraph"/>
              <w:numPr>
                <w:ilvl w:val="0"/>
                <w:numId w:val="215"/>
              </w:numPr>
              <w:spacing w:before="40" w:after="40"/>
            </w:pPr>
            <w:r>
              <w:t>Nếu thông tin không hợp lệ thì thực hiện S2a: Thông tin thêm không hợp lệ</w:t>
            </w:r>
          </w:p>
          <w:p w14:paraId="1022F0AA" w14:textId="44162F1F" w:rsidR="008F16C4" w:rsidRDefault="008F16C4" w:rsidP="001A7A4A">
            <w:pPr>
              <w:pStyle w:val="ListParagraph"/>
              <w:numPr>
                <w:ilvl w:val="0"/>
                <w:numId w:val="214"/>
              </w:numPr>
              <w:spacing w:before="40" w:after="40"/>
            </w:pPr>
            <w:r>
              <w:t>Hệ thống lưu thông tin cư dân mới vào CSDL, hiển thị thông báo thành công và cập nhật danh sách.</w:t>
            </w:r>
          </w:p>
          <w:p w14:paraId="277762EE" w14:textId="77777777" w:rsidR="008F16C4" w:rsidRDefault="008F16C4" w:rsidP="00B60655">
            <w:pPr>
              <w:spacing w:before="40" w:after="40"/>
            </w:pPr>
            <w:r>
              <w:rPr>
                <w:b/>
              </w:rPr>
              <w:t>S2a: Thông tin thêm không hợp lệ</w:t>
            </w:r>
          </w:p>
          <w:p w14:paraId="2A1B0EA4" w14:textId="25528609" w:rsidR="008F16C4" w:rsidRDefault="008F16C4" w:rsidP="00114482">
            <w:pPr>
              <w:pStyle w:val="ListParagraph"/>
              <w:numPr>
                <w:ilvl w:val="0"/>
                <w:numId w:val="216"/>
              </w:numPr>
              <w:spacing w:before="40" w:after="40"/>
            </w:pPr>
            <w:r>
              <w:t xml:space="preserve">Hệ thống hiển thị thông báo lỗi tương ứng: </w:t>
            </w:r>
            <w:r w:rsidR="00AC0E90">
              <w:t>“</w:t>
            </w:r>
            <w:r>
              <w:t>Số lượng cư dân đã đạt giới hạn tối đa cho phép của phòng này!</w:t>
            </w:r>
            <w:r w:rsidR="00AC0E90">
              <w:t>”</w:t>
            </w:r>
            <w:r>
              <w:t xml:space="preserve"> hoặc </w:t>
            </w:r>
            <w:r w:rsidR="00AC0E90">
              <w:t>“</w:t>
            </w:r>
            <w:r>
              <w:t>Số CCCD này đã được đăng ký cho cư dân khác!</w:t>
            </w:r>
            <w:r w:rsidR="00AC0E90">
              <w:t>”</w:t>
            </w:r>
          </w:p>
          <w:p w14:paraId="6B0D7CAC" w14:textId="33931D08" w:rsidR="008F16C4" w:rsidRDefault="008F16C4" w:rsidP="00114482">
            <w:pPr>
              <w:pStyle w:val="ListParagraph"/>
              <w:numPr>
                <w:ilvl w:val="0"/>
                <w:numId w:val="216"/>
              </w:numPr>
              <w:spacing w:before="40" w:after="40"/>
            </w:pPr>
            <w:r>
              <w:t xml:space="preserve">Hệ thống giữ nguyên form để Bộ phận an ninh chỉnh sửa, quay về </w:t>
            </w:r>
            <w:r w:rsidR="003D2A2F">
              <w:t>bước</w:t>
            </w:r>
            <w:r>
              <w:t xml:space="preserve"> 3 của S2.</w:t>
            </w:r>
          </w:p>
          <w:p w14:paraId="7F74BD2E" w14:textId="77777777" w:rsidR="008F16C4" w:rsidRDefault="008F16C4" w:rsidP="00B60655">
            <w:pPr>
              <w:spacing w:before="40" w:after="40"/>
            </w:pPr>
            <w:r>
              <w:rPr>
                <w:b/>
              </w:rPr>
              <w:t>S3: Cập nhật thông tin người sử dụng</w:t>
            </w:r>
          </w:p>
          <w:p w14:paraId="28793285" w14:textId="295DB75F" w:rsidR="008F16C4" w:rsidRDefault="008F16C4" w:rsidP="008D7C8F">
            <w:pPr>
              <w:pStyle w:val="ListParagraph"/>
              <w:numPr>
                <w:ilvl w:val="0"/>
                <w:numId w:val="217"/>
              </w:numPr>
              <w:spacing w:before="40" w:after="40"/>
            </w:pPr>
            <w:r>
              <w:t>Hệ thống hiển thị form chỉnh sửa chứa thông tin hiện tại của cư dân.</w:t>
            </w:r>
          </w:p>
          <w:p w14:paraId="4C93CEB7" w14:textId="4A3CE241" w:rsidR="008F16C4" w:rsidRDefault="008F16C4" w:rsidP="008D7C8F">
            <w:pPr>
              <w:pStyle w:val="ListParagraph"/>
              <w:numPr>
                <w:ilvl w:val="0"/>
                <w:numId w:val="217"/>
              </w:numPr>
              <w:spacing w:before="40" w:after="40"/>
            </w:pPr>
            <w:r>
              <w:t>Bộ phận an ninh sửa đổi thông tin cần thiết (Họ tên, SĐT</w:t>
            </w:r>
            <w:r w:rsidR="008D7C8F">
              <w:t>,</w:t>
            </w:r>
            <w:r>
              <w:t xml:space="preserve">...) và nhấn </w:t>
            </w:r>
            <w:r w:rsidR="00AC0E90">
              <w:t>“</w:t>
            </w:r>
            <w:r>
              <w:t>Cập nhật</w:t>
            </w:r>
            <w:r w:rsidR="00AC0E90">
              <w:t>”</w:t>
            </w:r>
            <w:r>
              <w:t>.</w:t>
            </w:r>
          </w:p>
          <w:p w14:paraId="5D6E175F" w14:textId="27C63657" w:rsidR="008F16C4" w:rsidRDefault="008F16C4" w:rsidP="008D7C8F">
            <w:pPr>
              <w:pStyle w:val="ListParagraph"/>
              <w:numPr>
                <w:ilvl w:val="0"/>
                <w:numId w:val="217"/>
              </w:numPr>
              <w:spacing w:before="40" w:after="40"/>
            </w:pPr>
            <w:r>
              <w:t>Hệ thống kiểm tra tính hợp lệ của dữ liệu chỉnh sửa.</w:t>
            </w:r>
          </w:p>
          <w:p w14:paraId="63838FFF" w14:textId="258D85E6" w:rsidR="008F16C4" w:rsidRDefault="008F16C4" w:rsidP="008D7C8F">
            <w:pPr>
              <w:pStyle w:val="ListParagraph"/>
              <w:numPr>
                <w:ilvl w:val="0"/>
                <w:numId w:val="218"/>
              </w:numPr>
              <w:spacing w:before="40" w:after="40"/>
            </w:pPr>
            <w:r>
              <w:t>Nếu dữ liệu không hợp lệ thì thực hiện S3a: Thông tin chỉnh sửa không hợp lệ</w:t>
            </w:r>
          </w:p>
          <w:p w14:paraId="49380679" w14:textId="7A1F8064" w:rsidR="008F16C4" w:rsidRDefault="008F16C4" w:rsidP="008D7C8F">
            <w:pPr>
              <w:pStyle w:val="ListParagraph"/>
              <w:numPr>
                <w:ilvl w:val="0"/>
                <w:numId w:val="217"/>
              </w:numPr>
              <w:spacing w:before="40" w:after="40"/>
            </w:pPr>
            <w:r>
              <w:t>Hệ thống cập nhật thông tin mới vào CSDL, hiển thị thông báo thành công.</w:t>
            </w:r>
          </w:p>
          <w:p w14:paraId="055D2BD3" w14:textId="77777777" w:rsidR="008F16C4" w:rsidRDefault="008F16C4" w:rsidP="00B60655">
            <w:pPr>
              <w:spacing w:before="40" w:after="40"/>
            </w:pPr>
            <w:r>
              <w:rPr>
                <w:b/>
              </w:rPr>
              <w:t>S3a: Thông tin chỉnh sửa không hợp lệ</w:t>
            </w:r>
          </w:p>
          <w:p w14:paraId="6266E54A" w14:textId="433BC38F" w:rsidR="008F16C4" w:rsidRDefault="008F16C4" w:rsidP="002F40D7">
            <w:pPr>
              <w:pStyle w:val="ListParagraph"/>
              <w:numPr>
                <w:ilvl w:val="0"/>
                <w:numId w:val="219"/>
              </w:numPr>
              <w:spacing w:before="40" w:after="40"/>
            </w:pPr>
            <w:r>
              <w:lastRenderedPageBreak/>
              <w:t>Hệ thống hiển thị thông báo lỗi tại các trường không hợp lệ.</w:t>
            </w:r>
          </w:p>
          <w:p w14:paraId="20772519" w14:textId="4BDCC80F" w:rsidR="008F16C4" w:rsidRDefault="008F16C4" w:rsidP="002F40D7">
            <w:pPr>
              <w:pStyle w:val="ListParagraph"/>
              <w:numPr>
                <w:ilvl w:val="0"/>
                <w:numId w:val="219"/>
              </w:numPr>
              <w:spacing w:before="40" w:after="40"/>
            </w:pPr>
            <w:r>
              <w:t xml:space="preserve">Hệ thống giữ nguyên form để Bộ phận an ninh chỉnh sửa, quay về </w:t>
            </w:r>
            <w:r w:rsidR="00F224AB">
              <w:t>bước</w:t>
            </w:r>
            <w:r>
              <w:t xml:space="preserve"> </w:t>
            </w:r>
            <w:r w:rsidR="00FD1FFF">
              <w:t>2</w:t>
            </w:r>
            <w:r>
              <w:t xml:space="preserve"> của S3.</w:t>
            </w:r>
          </w:p>
          <w:p w14:paraId="15D6E210" w14:textId="77777777" w:rsidR="008F16C4" w:rsidRDefault="008F16C4" w:rsidP="00B60655">
            <w:pPr>
              <w:spacing w:before="40" w:after="40"/>
            </w:pPr>
            <w:r>
              <w:rPr>
                <w:b/>
              </w:rPr>
              <w:t>S4: Cập nhật trạng thái cư trú</w:t>
            </w:r>
          </w:p>
          <w:p w14:paraId="15A7843C" w14:textId="56F02B19" w:rsidR="00EB0229" w:rsidRPr="00F54A61" w:rsidRDefault="00EB0229" w:rsidP="00EB0229">
            <w:pPr>
              <w:numPr>
                <w:ilvl w:val="0"/>
                <w:numId w:val="221"/>
              </w:numPr>
              <w:spacing w:after="80"/>
              <w:rPr>
                <w:rFonts w:cs="Times New Roman"/>
                <w:color w:val="000000" w:themeColor="text1"/>
                <w:szCs w:val="24"/>
              </w:rPr>
            </w:pPr>
            <w:r w:rsidRPr="00F54A61">
              <w:rPr>
                <w:rFonts w:cs="Times New Roman"/>
                <w:color w:val="000000" w:themeColor="text1"/>
                <w:szCs w:val="24"/>
              </w:rPr>
              <w:t>Hệ thống hiển thị dropdown cho phép chọn trạng thái mới (</w:t>
            </w:r>
            <w:r>
              <w:rPr>
                <w:rFonts w:cs="Times New Roman"/>
                <w:color w:val="000000" w:themeColor="text1"/>
                <w:szCs w:val="24"/>
              </w:rPr>
              <w:t>Đang cư trú</w:t>
            </w:r>
            <w:r w:rsidRPr="00F54A61">
              <w:rPr>
                <w:rFonts w:cs="Times New Roman"/>
                <w:color w:val="000000" w:themeColor="text1"/>
                <w:szCs w:val="24"/>
              </w:rPr>
              <w:t>/</w:t>
            </w:r>
            <w:r>
              <w:rPr>
                <w:rFonts w:cs="Times New Roman"/>
                <w:color w:val="000000" w:themeColor="text1"/>
                <w:szCs w:val="24"/>
              </w:rPr>
              <w:t>Đã chuyển đi</w:t>
            </w:r>
            <w:r w:rsidRPr="00F54A61">
              <w:rPr>
                <w:rFonts w:cs="Times New Roman"/>
                <w:color w:val="000000" w:themeColor="text1"/>
                <w:szCs w:val="24"/>
              </w:rPr>
              <w:t>) với trạng thái hiện tại đang được chọn sẵn.</w:t>
            </w:r>
          </w:p>
          <w:p w14:paraId="5688A38C" w14:textId="752E28B0" w:rsidR="00EB0229" w:rsidRPr="00F54A61" w:rsidRDefault="00BA0939" w:rsidP="00EB0229">
            <w:pPr>
              <w:numPr>
                <w:ilvl w:val="0"/>
                <w:numId w:val="221"/>
              </w:numPr>
              <w:spacing w:after="80"/>
              <w:rPr>
                <w:rFonts w:cs="Times New Roman"/>
                <w:color w:val="000000" w:themeColor="text1"/>
                <w:szCs w:val="24"/>
              </w:rPr>
            </w:pPr>
            <w:r w:rsidRPr="00BA0939">
              <w:rPr>
                <w:rFonts w:cs="Times New Roman"/>
                <w:color w:val="000000" w:themeColor="text1"/>
                <w:szCs w:val="24"/>
              </w:rPr>
              <w:t>Bộ phận an ninh</w:t>
            </w:r>
            <w:r w:rsidR="00EB0229" w:rsidRPr="00F54A61">
              <w:rPr>
                <w:rFonts w:cs="Times New Roman"/>
                <w:color w:val="000000" w:themeColor="text1"/>
                <w:szCs w:val="24"/>
              </w:rPr>
              <w:t xml:space="preserve"> chọn trạng thái mới và nhấn </w:t>
            </w:r>
            <w:r w:rsidR="00AC0E90">
              <w:rPr>
                <w:rFonts w:cs="Times New Roman"/>
                <w:color w:val="000000" w:themeColor="text1"/>
                <w:szCs w:val="24"/>
              </w:rPr>
              <w:t>“</w:t>
            </w:r>
            <w:r w:rsidR="00EB0229" w:rsidRPr="00F54A61">
              <w:rPr>
                <w:rFonts w:cs="Times New Roman"/>
                <w:color w:val="000000" w:themeColor="text1"/>
                <w:szCs w:val="24"/>
              </w:rPr>
              <w:t>Lưu</w:t>
            </w:r>
            <w:r w:rsidR="00AC0E90">
              <w:rPr>
                <w:rFonts w:cs="Times New Roman"/>
                <w:color w:val="000000" w:themeColor="text1"/>
                <w:szCs w:val="24"/>
              </w:rPr>
              <w:t>”</w:t>
            </w:r>
            <w:r w:rsidR="00EB0229" w:rsidRPr="00F54A61">
              <w:rPr>
                <w:rFonts w:cs="Times New Roman"/>
                <w:color w:val="000000" w:themeColor="text1"/>
                <w:szCs w:val="24"/>
              </w:rPr>
              <w:t>.</w:t>
            </w:r>
          </w:p>
          <w:p w14:paraId="10964DB3" w14:textId="77777777" w:rsidR="00EB0229" w:rsidRPr="00EB0229" w:rsidRDefault="00EB0229" w:rsidP="00EB0229">
            <w:pPr>
              <w:pStyle w:val="ListParagraph"/>
              <w:numPr>
                <w:ilvl w:val="0"/>
                <w:numId w:val="221"/>
              </w:numPr>
              <w:spacing w:before="40" w:after="40"/>
              <w:rPr>
                <w:rFonts w:cs="Times New Roman"/>
                <w:color w:val="000000" w:themeColor="text1"/>
                <w:szCs w:val="24"/>
              </w:rPr>
            </w:pPr>
            <w:r w:rsidRPr="00EB0229">
              <w:rPr>
                <w:rFonts w:cs="Times New Roman"/>
                <w:color w:val="000000" w:themeColor="text1"/>
                <w:szCs w:val="24"/>
              </w:rPr>
              <w:t>Hệ thống cập nhật trạng thái mới vào CSDL, hiển thị thông báo thành công và cập nhật danh sách.</w:t>
            </w:r>
          </w:p>
          <w:p w14:paraId="24E4D428" w14:textId="56B2488E" w:rsidR="008F16C4" w:rsidRDefault="008F16C4" w:rsidP="00EB0229">
            <w:pPr>
              <w:spacing w:before="40" w:after="40"/>
            </w:pPr>
            <w:r>
              <w:rPr>
                <w:b/>
              </w:rPr>
              <w:t>S5: Xóa người sử dụng</w:t>
            </w:r>
          </w:p>
          <w:p w14:paraId="4CB14E0B" w14:textId="6C0B71CE" w:rsidR="008F16C4" w:rsidRDefault="008F16C4" w:rsidP="00EB0229">
            <w:pPr>
              <w:pStyle w:val="ListParagraph"/>
              <w:numPr>
                <w:ilvl w:val="0"/>
                <w:numId w:val="222"/>
              </w:numPr>
              <w:spacing w:before="40" w:after="40"/>
            </w:pPr>
            <w:r>
              <w:t xml:space="preserve">Hệ thống hiển thị hộp thoại xác nhận: </w:t>
            </w:r>
            <w:r w:rsidR="00AC0E90">
              <w:t>“</w:t>
            </w:r>
            <w:r>
              <w:t>Bạn có chắc chắn muốn xóa cư dân này khỏi danh sách hệ thống không?</w:t>
            </w:r>
            <w:r w:rsidR="00AC0E90">
              <w:t>”</w:t>
            </w:r>
          </w:p>
          <w:p w14:paraId="490BD862" w14:textId="0B1F8348" w:rsidR="008F16C4" w:rsidRDefault="008F16C4" w:rsidP="00EB0229">
            <w:pPr>
              <w:pStyle w:val="ListParagraph"/>
              <w:numPr>
                <w:ilvl w:val="0"/>
                <w:numId w:val="222"/>
              </w:numPr>
              <w:spacing w:before="40" w:after="40"/>
            </w:pPr>
            <w:r>
              <w:t xml:space="preserve">Bộ phận an ninh nhấn </w:t>
            </w:r>
            <w:r w:rsidR="00AC0E90">
              <w:t>“</w:t>
            </w:r>
            <w:r>
              <w:t>Đồng ý</w:t>
            </w:r>
            <w:r w:rsidR="00AC0E90">
              <w:t>”</w:t>
            </w:r>
            <w:r>
              <w:t>.</w:t>
            </w:r>
          </w:p>
          <w:p w14:paraId="66790004" w14:textId="2DE4D9C3" w:rsidR="008F16C4" w:rsidRDefault="008F16C4" w:rsidP="00EB0229">
            <w:pPr>
              <w:pStyle w:val="ListParagraph"/>
              <w:numPr>
                <w:ilvl w:val="0"/>
                <w:numId w:val="223"/>
              </w:numPr>
              <w:spacing w:before="40" w:after="40"/>
            </w:pPr>
            <w:r>
              <w:t>Nếu Bộ phận an ninh hủy thì thực hiện S5a: Hủy xác nhận xóa</w:t>
            </w:r>
          </w:p>
          <w:p w14:paraId="4B02802E" w14:textId="564BE531" w:rsidR="008F16C4" w:rsidRDefault="008F16C4" w:rsidP="00EB0229">
            <w:pPr>
              <w:pStyle w:val="ListParagraph"/>
              <w:numPr>
                <w:ilvl w:val="0"/>
                <w:numId w:val="222"/>
              </w:numPr>
              <w:spacing w:before="40" w:after="40"/>
            </w:pPr>
            <w:r>
              <w:t>Hệ thống xóa bản ghi cư dân khỏi CSDL (hoặc đánh dấu xóa logic), giải phóng số lượng người cư trú trong phòng đó và hiển thị thông báo thành công.</w:t>
            </w:r>
          </w:p>
          <w:p w14:paraId="39FC3FAD" w14:textId="77777777" w:rsidR="008F16C4" w:rsidRDefault="008F16C4" w:rsidP="00B60655">
            <w:pPr>
              <w:spacing w:before="40" w:after="40"/>
            </w:pPr>
            <w:r>
              <w:rPr>
                <w:b/>
              </w:rPr>
              <w:t>S5a: Hủy xác nhận xóa</w:t>
            </w:r>
          </w:p>
          <w:p w14:paraId="1D2396F5" w14:textId="6C6C2C24" w:rsidR="008F16C4" w:rsidRDefault="008F16C4" w:rsidP="00626A06">
            <w:pPr>
              <w:pStyle w:val="ListParagraph"/>
              <w:numPr>
                <w:ilvl w:val="0"/>
                <w:numId w:val="224"/>
              </w:numPr>
              <w:spacing w:before="40" w:after="40"/>
            </w:pPr>
            <w:r>
              <w:t xml:space="preserve">Hệ thống đóng hộp thoại, không thay đổi dữ liệu, quay về bước </w:t>
            </w:r>
            <w:r w:rsidR="00626A06">
              <w:t>3 luồng chính</w:t>
            </w:r>
            <w:r>
              <w:t>.</w:t>
            </w:r>
          </w:p>
        </w:tc>
      </w:tr>
      <w:tr w:rsidR="008F16C4" w14:paraId="58A83502" w14:textId="77777777" w:rsidTr="00B60655">
        <w:trPr>
          <w:jc w:val="center"/>
        </w:trPr>
        <w:tc>
          <w:tcPr>
            <w:tcW w:w="2880" w:type="dxa"/>
            <w:gridSpan w:val="3"/>
            <w:tcMar>
              <w:top w:w="120" w:type="dxa"/>
              <w:left w:w="150" w:type="dxa"/>
              <w:bottom w:w="120" w:type="dxa"/>
              <w:right w:w="150" w:type="dxa"/>
            </w:tcMar>
          </w:tcPr>
          <w:p w14:paraId="64A84F65" w14:textId="77777777" w:rsidR="008F16C4" w:rsidRDefault="008F16C4" w:rsidP="00B60655">
            <w:pPr>
              <w:spacing w:after="80"/>
              <w:rPr>
                <w:rFonts w:cs="Times New Roman"/>
                <w:color w:val="000000" w:themeColor="text1"/>
                <w:szCs w:val="24"/>
              </w:rPr>
            </w:pPr>
            <w:r>
              <w:rPr>
                <w:b/>
              </w:rPr>
              <w:lastRenderedPageBreak/>
              <w:t>Các dòng sự kiện ngoại lệ</w:t>
            </w:r>
          </w:p>
          <w:p w14:paraId="27FAB96C" w14:textId="300BAD25" w:rsidR="008F16C4" w:rsidRDefault="008F16C4" w:rsidP="00B60655">
            <w:pPr>
              <w:spacing w:before="40" w:after="40"/>
            </w:pPr>
            <w:r>
              <w:t>S2-</w:t>
            </w:r>
            <w:r w:rsidR="00176DC8">
              <w:t>3</w:t>
            </w:r>
            <w:r>
              <w:t xml:space="preserve">a. Phòng đã chấm dứt hợp đồng thuê hoặc đang bị khóa: Hệ thống từ chối đăng ký và hiển thị cảnh báo: </w:t>
            </w:r>
            <w:r w:rsidR="00AC0E90">
              <w:t>“</w:t>
            </w:r>
            <w:r>
              <w:t>Phòng này không có hợp đồng thuê hoạt động. Không thể thêm cư dân!</w:t>
            </w:r>
            <w:r w:rsidR="00AC0E90">
              <w:t>”</w:t>
            </w:r>
          </w:p>
        </w:tc>
      </w:tr>
    </w:tbl>
    <w:p w14:paraId="68C8721B" w14:textId="77777777" w:rsidR="008F16C4" w:rsidRDefault="008F16C4" w:rsidP="008F16C4"/>
    <w:p w14:paraId="4FBC903B" w14:textId="77777777" w:rsidR="005974CA" w:rsidRDefault="005974CA" w:rsidP="008F16C4"/>
    <w:p w14:paraId="6AA75718" w14:textId="3F1BCB84" w:rsidR="005974CA" w:rsidRDefault="005974CA" w:rsidP="005974CA">
      <w:pPr>
        <w:pStyle w:val="Heading1"/>
      </w:pPr>
      <w:r>
        <w:t>11. UC11 - Đặc tả Use Case: Tra cứu tòa nhà và phòng</w:t>
      </w:r>
    </w:p>
    <w:p w14:paraId="2CBDA90D" w14:textId="77777777" w:rsidR="002A7AA4" w:rsidRDefault="002A7AA4" w:rsidP="002A7AA4"/>
    <w:tbl>
      <w:tblPr>
        <w:tblStyle w:val="TableGrid"/>
        <w:tblW w:w="0" w:type="auto"/>
        <w:jc w:val="center"/>
        <w:tblLook w:val="04A0" w:firstRow="1" w:lastRow="0" w:firstColumn="1" w:lastColumn="0" w:noHBand="0" w:noVBand="1"/>
      </w:tblPr>
      <w:tblGrid>
        <w:gridCol w:w="3884"/>
        <w:gridCol w:w="2589"/>
        <w:gridCol w:w="2877"/>
      </w:tblGrid>
      <w:tr w:rsidR="002A7AA4" w14:paraId="68F3982F" w14:textId="77777777" w:rsidTr="007A67FB">
        <w:trPr>
          <w:jc w:val="center"/>
        </w:trPr>
        <w:tc>
          <w:tcPr>
            <w:tcW w:w="3884" w:type="dxa"/>
            <w:tcMar>
              <w:top w:w="120" w:type="dxa"/>
              <w:left w:w="150" w:type="dxa"/>
              <w:bottom w:w="120" w:type="dxa"/>
              <w:right w:w="150" w:type="dxa"/>
            </w:tcMar>
          </w:tcPr>
          <w:p w14:paraId="2659AEB1" w14:textId="77777777" w:rsidR="002A7AA4" w:rsidRDefault="002A7AA4" w:rsidP="00B60655">
            <w:pPr>
              <w:spacing w:after="80"/>
              <w:rPr>
                <w:rFonts w:cs="Times New Roman"/>
                <w:color w:val="000000" w:themeColor="text1"/>
                <w:szCs w:val="24"/>
              </w:rPr>
            </w:pPr>
            <w:r>
              <w:rPr>
                <w:b/>
              </w:rPr>
              <w:t xml:space="preserve">Tên Use Case: </w:t>
            </w:r>
            <w:r>
              <w:rPr>
                <w:b/>
              </w:rPr>
              <w:br/>
            </w:r>
            <w:r>
              <w:t>Tra cứu tòa nhà và phòng</w:t>
            </w:r>
          </w:p>
        </w:tc>
        <w:tc>
          <w:tcPr>
            <w:tcW w:w="2589" w:type="dxa"/>
            <w:tcMar>
              <w:top w:w="120" w:type="dxa"/>
              <w:left w:w="150" w:type="dxa"/>
              <w:bottom w:w="120" w:type="dxa"/>
              <w:right w:w="150" w:type="dxa"/>
            </w:tcMar>
          </w:tcPr>
          <w:p w14:paraId="598F7745" w14:textId="574617CE" w:rsidR="002A7AA4" w:rsidRDefault="002A7AA4" w:rsidP="00B60655">
            <w:pPr>
              <w:spacing w:after="80"/>
              <w:rPr>
                <w:rFonts w:cs="Times New Roman"/>
                <w:color w:val="000000" w:themeColor="text1"/>
                <w:szCs w:val="24"/>
              </w:rPr>
            </w:pPr>
            <w:r>
              <w:rPr>
                <w:b/>
              </w:rPr>
              <w:t xml:space="preserve">ID: </w:t>
            </w:r>
            <w:r>
              <w:rPr>
                <w:b/>
              </w:rPr>
              <w:br/>
            </w:r>
            <w:r>
              <w:t>UC1</w:t>
            </w:r>
            <w:r w:rsidR="00035C20">
              <w:t>1</w:t>
            </w:r>
          </w:p>
        </w:tc>
        <w:tc>
          <w:tcPr>
            <w:tcW w:w="2877" w:type="dxa"/>
            <w:tcMar>
              <w:top w:w="120" w:type="dxa"/>
              <w:left w:w="150" w:type="dxa"/>
              <w:bottom w:w="120" w:type="dxa"/>
              <w:right w:w="150" w:type="dxa"/>
            </w:tcMar>
          </w:tcPr>
          <w:p w14:paraId="6FDF6A08" w14:textId="77777777" w:rsidR="002A7AA4" w:rsidRDefault="002A7AA4" w:rsidP="00B60655">
            <w:pPr>
              <w:spacing w:after="80"/>
              <w:rPr>
                <w:rFonts w:cs="Times New Roman"/>
                <w:color w:val="000000" w:themeColor="text1"/>
                <w:szCs w:val="24"/>
              </w:rPr>
            </w:pPr>
            <w:r>
              <w:rPr>
                <w:b/>
              </w:rPr>
              <w:t xml:space="preserve">Mức quan trọng: </w:t>
            </w:r>
            <w:r>
              <w:rPr>
                <w:b/>
              </w:rPr>
              <w:br/>
            </w:r>
            <w:r>
              <w:t>Cao</w:t>
            </w:r>
          </w:p>
        </w:tc>
      </w:tr>
      <w:tr w:rsidR="002A7AA4" w14:paraId="53B720C5" w14:textId="77777777" w:rsidTr="007A67FB">
        <w:trPr>
          <w:jc w:val="center"/>
        </w:trPr>
        <w:tc>
          <w:tcPr>
            <w:tcW w:w="3884" w:type="dxa"/>
            <w:tcMar>
              <w:top w:w="120" w:type="dxa"/>
              <w:left w:w="150" w:type="dxa"/>
              <w:bottom w:w="120" w:type="dxa"/>
              <w:right w:w="150" w:type="dxa"/>
            </w:tcMar>
          </w:tcPr>
          <w:p w14:paraId="642236D6" w14:textId="77777777" w:rsidR="002A7AA4" w:rsidRDefault="002A7AA4" w:rsidP="00B60655">
            <w:pPr>
              <w:spacing w:after="80"/>
              <w:rPr>
                <w:rFonts w:cs="Times New Roman"/>
                <w:color w:val="000000" w:themeColor="text1"/>
                <w:szCs w:val="24"/>
              </w:rPr>
            </w:pPr>
            <w:r>
              <w:rPr>
                <w:b/>
              </w:rPr>
              <w:t xml:space="preserve">Tác nhân chính: </w:t>
            </w:r>
            <w:r>
              <w:rPr>
                <w:b/>
              </w:rPr>
              <w:br/>
            </w:r>
            <w:r>
              <w:t>Khách vãng lai, Khách hàng, Nhân viên quản lý thuê</w:t>
            </w:r>
          </w:p>
        </w:tc>
        <w:tc>
          <w:tcPr>
            <w:tcW w:w="5466" w:type="dxa"/>
            <w:gridSpan w:val="2"/>
            <w:tcMar>
              <w:top w:w="120" w:type="dxa"/>
              <w:left w:w="150" w:type="dxa"/>
              <w:bottom w:w="120" w:type="dxa"/>
              <w:right w:w="150" w:type="dxa"/>
            </w:tcMar>
          </w:tcPr>
          <w:p w14:paraId="0F9EA1F0" w14:textId="77777777" w:rsidR="002A7AA4" w:rsidRDefault="002A7AA4" w:rsidP="00B60655">
            <w:pPr>
              <w:spacing w:after="80"/>
              <w:rPr>
                <w:rFonts w:cs="Times New Roman"/>
                <w:color w:val="000000" w:themeColor="text1"/>
                <w:szCs w:val="24"/>
              </w:rPr>
            </w:pPr>
            <w:r>
              <w:rPr>
                <w:b/>
              </w:rPr>
              <w:t xml:space="preserve">Loại Use Case: </w:t>
            </w:r>
            <w:r>
              <w:rPr>
                <w:b/>
              </w:rPr>
              <w:br/>
            </w:r>
            <w:r>
              <w:t>Chính</w:t>
            </w:r>
          </w:p>
        </w:tc>
      </w:tr>
      <w:tr w:rsidR="002A7AA4" w14:paraId="096EFF45" w14:textId="77777777" w:rsidTr="007A67FB">
        <w:trPr>
          <w:jc w:val="center"/>
        </w:trPr>
        <w:tc>
          <w:tcPr>
            <w:tcW w:w="9350" w:type="dxa"/>
            <w:gridSpan w:val="3"/>
            <w:tcMar>
              <w:top w:w="120" w:type="dxa"/>
              <w:left w:w="150" w:type="dxa"/>
              <w:bottom w:w="120" w:type="dxa"/>
              <w:right w:w="150" w:type="dxa"/>
            </w:tcMar>
          </w:tcPr>
          <w:p w14:paraId="33710254" w14:textId="77777777" w:rsidR="002A7AA4" w:rsidRDefault="002A7AA4" w:rsidP="00B60655">
            <w:pPr>
              <w:spacing w:after="80"/>
              <w:rPr>
                <w:rFonts w:cs="Times New Roman"/>
                <w:color w:val="000000" w:themeColor="text1"/>
                <w:szCs w:val="24"/>
              </w:rPr>
            </w:pPr>
            <w:r>
              <w:rPr>
                <w:b/>
              </w:rPr>
              <w:lastRenderedPageBreak/>
              <w:t>Người liên quan và công việc quan tâm:</w:t>
            </w:r>
            <w:r>
              <w:rPr>
                <w:b/>
              </w:rPr>
              <w:br/>
            </w:r>
            <w:r>
              <w:t>Khách vãng lai &amp; Khách hàng: Muốn tìm kiếm nhanh các căn hộ, phòng trọ còn trống phù hợp với nhu cầu sử dụng (vị trí, giá cả, diện tích) để thuê hoặc đặt lịch xem phòng.</w:t>
            </w:r>
          </w:p>
          <w:p w14:paraId="1173256A" w14:textId="77777777" w:rsidR="002A7AA4" w:rsidRDefault="002A7AA4" w:rsidP="00B60655">
            <w:pPr>
              <w:spacing w:before="40" w:after="40"/>
            </w:pPr>
            <w:r>
              <w:t>Nhân viên quản lý thuê: Cần tra cứu nhanh trạng thái phòng trống để giới thiệu cho khách hàng trực tiếp tại quầy hoặc qua điện thoại.</w:t>
            </w:r>
          </w:p>
        </w:tc>
      </w:tr>
      <w:tr w:rsidR="002A7AA4" w14:paraId="79D879FE" w14:textId="77777777" w:rsidTr="007A67FB">
        <w:trPr>
          <w:jc w:val="center"/>
        </w:trPr>
        <w:tc>
          <w:tcPr>
            <w:tcW w:w="9350" w:type="dxa"/>
            <w:gridSpan w:val="3"/>
            <w:tcMar>
              <w:top w:w="120" w:type="dxa"/>
              <w:left w:w="150" w:type="dxa"/>
              <w:bottom w:w="120" w:type="dxa"/>
              <w:right w:w="150" w:type="dxa"/>
            </w:tcMar>
          </w:tcPr>
          <w:p w14:paraId="0243B08B" w14:textId="77777777" w:rsidR="002A7AA4" w:rsidRDefault="002A7AA4" w:rsidP="00B60655">
            <w:pPr>
              <w:spacing w:after="80"/>
              <w:rPr>
                <w:rFonts w:cs="Times New Roman"/>
                <w:color w:val="000000" w:themeColor="text1"/>
                <w:szCs w:val="24"/>
              </w:rPr>
            </w:pPr>
            <w:r>
              <w:rPr>
                <w:b/>
              </w:rPr>
              <w:t xml:space="preserve">Mô tả tóm tắt: </w:t>
            </w:r>
            <w:r>
              <w:rPr>
                <w:b/>
              </w:rPr>
              <w:br/>
            </w:r>
            <w:r>
              <w:t>Người dùng sử dụng các bộ lọc nâng cao (tòa nhà, khoảng giá, diện tích, tiện ích) để tìm kiếm phòng trống, xem chi tiết hình ảnh, tiện nghi của phòng và thực hiện đặt lịch hẹn xem phòng đối với khách hàng đã đăng nhập.</w:t>
            </w:r>
          </w:p>
        </w:tc>
      </w:tr>
      <w:tr w:rsidR="002A7AA4" w14:paraId="3FDC093D" w14:textId="77777777" w:rsidTr="007A67FB">
        <w:trPr>
          <w:jc w:val="center"/>
        </w:trPr>
        <w:tc>
          <w:tcPr>
            <w:tcW w:w="9350" w:type="dxa"/>
            <w:gridSpan w:val="3"/>
            <w:tcMar>
              <w:top w:w="120" w:type="dxa"/>
              <w:left w:w="150" w:type="dxa"/>
              <w:bottom w:w="120" w:type="dxa"/>
              <w:right w:w="150" w:type="dxa"/>
            </w:tcMar>
          </w:tcPr>
          <w:p w14:paraId="00CCF9A5" w14:textId="77777777" w:rsidR="002A7AA4" w:rsidRDefault="002A7AA4" w:rsidP="00B60655">
            <w:pPr>
              <w:spacing w:after="80"/>
              <w:rPr>
                <w:rFonts w:cs="Times New Roman"/>
                <w:color w:val="000000" w:themeColor="text1"/>
                <w:szCs w:val="24"/>
              </w:rPr>
            </w:pPr>
            <w:r>
              <w:rPr>
                <w:b/>
              </w:rPr>
              <w:t xml:space="preserve">Ràng buộc: </w:t>
            </w:r>
            <w:r>
              <w:rPr>
                <w:b/>
              </w:rPr>
              <w:br/>
            </w:r>
            <w:r>
              <w:t>Không bắt buộc đăng nhập đối với Khách vãng lai. Hệ thống có dữ liệu tòa nhà và phòng đang hoạt động.</w:t>
            </w:r>
          </w:p>
          <w:p w14:paraId="5291D66E" w14:textId="77777777" w:rsidR="002A7AA4" w:rsidRDefault="002A7AA4" w:rsidP="00B60655">
            <w:pPr>
              <w:spacing w:before="40" w:after="40"/>
            </w:pPr>
            <w:r>
              <w:t>Loại: Ràng buộc hệ thống</w:t>
            </w:r>
          </w:p>
        </w:tc>
      </w:tr>
      <w:tr w:rsidR="002A7AA4" w14:paraId="5E0C8988" w14:textId="77777777" w:rsidTr="007A67FB">
        <w:trPr>
          <w:jc w:val="center"/>
        </w:trPr>
        <w:tc>
          <w:tcPr>
            <w:tcW w:w="9350" w:type="dxa"/>
            <w:gridSpan w:val="3"/>
            <w:tcMar>
              <w:top w:w="120" w:type="dxa"/>
              <w:left w:w="150" w:type="dxa"/>
              <w:bottom w:w="120" w:type="dxa"/>
              <w:right w:w="150" w:type="dxa"/>
            </w:tcMar>
          </w:tcPr>
          <w:p w14:paraId="775B2ED7" w14:textId="29E9F56D" w:rsidR="002A7AA4" w:rsidRDefault="002A7AA4" w:rsidP="00B60655">
            <w:pPr>
              <w:spacing w:after="80"/>
              <w:rPr>
                <w:rFonts w:cs="Times New Roman"/>
                <w:color w:val="000000" w:themeColor="text1"/>
                <w:szCs w:val="24"/>
              </w:rPr>
            </w:pPr>
            <w:r>
              <w:rPr>
                <w:b/>
              </w:rPr>
              <w:t>Các mối quan hệ:</w:t>
            </w:r>
          </w:p>
          <w:p w14:paraId="0020EB77" w14:textId="77777777" w:rsidR="002A7AA4" w:rsidRDefault="002A7AA4" w:rsidP="00B60655">
            <w:pPr>
              <w:spacing w:before="40" w:after="40"/>
            </w:pPr>
            <w:r>
              <w:t>Kết hợp: Khách vãng lai, Khách hàng, Nhân viên quản lý thuê</w:t>
            </w:r>
          </w:p>
          <w:p w14:paraId="09F5E35D" w14:textId="77777777" w:rsidR="002A7AA4" w:rsidRDefault="002A7AA4" w:rsidP="00B60655">
            <w:pPr>
              <w:spacing w:before="40" w:after="40"/>
            </w:pPr>
            <w:r>
              <w:t>Bao hàm: Không có</w:t>
            </w:r>
          </w:p>
          <w:p w14:paraId="392023EE" w14:textId="45F62D1A" w:rsidR="002A7AA4" w:rsidRDefault="002A7AA4" w:rsidP="00B60655">
            <w:pPr>
              <w:spacing w:before="40" w:after="40"/>
            </w:pPr>
            <w:r>
              <w:t>Mở rộng: Gửi yêu cầu thuê và xem phòng (UC</w:t>
            </w:r>
            <w:r w:rsidR="007A67FB">
              <w:t>12</w:t>
            </w:r>
            <w:r>
              <w:t>)</w:t>
            </w:r>
          </w:p>
          <w:p w14:paraId="210F2BB5" w14:textId="77777777" w:rsidR="002A7AA4" w:rsidRDefault="002A7AA4" w:rsidP="00B60655">
            <w:pPr>
              <w:spacing w:before="40" w:after="40"/>
            </w:pPr>
            <w:r>
              <w:t>Tổng quát hóa: Không có</w:t>
            </w:r>
          </w:p>
        </w:tc>
      </w:tr>
      <w:tr w:rsidR="002A7AA4" w14:paraId="45D38B56" w14:textId="77777777" w:rsidTr="007A67FB">
        <w:trPr>
          <w:jc w:val="center"/>
        </w:trPr>
        <w:tc>
          <w:tcPr>
            <w:tcW w:w="9350" w:type="dxa"/>
            <w:gridSpan w:val="3"/>
            <w:tcMar>
              <w:top w:w="120" w:type="dxa"/>
              <w:left w:w="150" w:type="dxa"/>
              <w:bottom w:w="120" w:type="dxa"/>
              <w:right w:w="150" w:type="dxa"/>
            </w:tcMar>
          </w:tcPr>
          <w:p w14:paraId="22050AE3" w14:textId="77777777" w:rsidR="002A7AA4" w:rsidRDefault="002A7AA4" w:rsidP="00B60655">
            <w:pPr>
              <w:spacing w:after="80"/>
              <w:rPr>
                <w:rFonts w:cs="Times New Roman"/>
                <w:color w:val="000000" w:themeColor="text1"/>
                <w:szCs w:val="24"/>
              </w:rPr>
            </w:pPr>
            <w:r>
              <w:rPr>
                <w:b/>
              </w:rPr>
              <w:t>Các dòng sự kiện tổng quát chính</w:t>
            </w:r>
          </w:p>
          <w:p w14:paraId="30FD6F34" w14:textId="7DC8099F" w:rsidR="00C22430" w:rsidRPr="00C22430" w:rsidRDefault="00C22430" w:rsidP="00C22430">
            <w:pPr>
              <w:pStyle w:val="ListParagraph"/>
              <w:numPr>
                <w:ilvl w:val="0"/>
                <w:numId w:val="236"/>
              </w:numPr>
              <w:spacing w:after="0" w:line="240" w:lineRule="auto"/>
              <w:rPr>
                <w:rFonts w:eastAsia="Times New Roman" w:cs="Times New Roman"/>
                <w:szCs w:val="24"/>
              </w:rPr>
            </w:pPr>
            <w:r w:rsidRPr="00C22430">
              <w:rPr>
                <w:rFonts w:eastAsia="Times New Roman" w:cs="Times New Roman"/>
                <w:szCs w:val="24"/>
              </w:rPr>
              <w:t xml:space="preserve">Người dùng truy cập phân hệ </w:t>
            </w:r>
            <w:r w:rsidR="00AC0E90">
              <w:rPr>
                <w:rFonts w:eastAsia="Times New Roman" w:cs="Times New Roman"/>
                <w:szCs w:val="24"/>
              </w:rPr>
              <w:t>“</w:t>
            </w:r>
            <w:r w:rsidRPr="00C22430">
              <w:rPr>
                <w:rFonts w:eastAsia="Times New Roman" w:cs="Times New Roman"/>
                <w:szCs w:val="24"/>
              </w:rPr>
              <w:t>Tìm kiếm tòa nhà &amp; phòng</w:t>
            </w:r>
            <w:r w:rsidR="00AC0E90">
              <w:rPr>
                <w:rFonts w:eastAsia="Times New Roman" w:cs="Times New Roman"/>
                <w:szCs w:val="24"/>
              </w:rPr>
              <w:t>”</w:t>
            </w:r>
            <w:r w:rsidRPr="00C22430">
              <w:rPr>
                <w:rFonts w:eastAsia="Times New Roman" w:cs="Times New Roman"/>
                <w:szCs w:val="24"/>
              </w:rPr>
              <w:t xml:space="preserve"> trên hệ thống. </w:t>
            </w:r>
          </w:p>
          <w:p w14:paraId="059FF3B0" w14:textId="2E65462D" w:rsidR="00C22430" w:rsidRPr="00C22430" w:rsidRDefault="00C22430" w:rsidP="00C22430">
            <w:pPr>
              <w:pStyle w:val="ListParagraph"/>
              <w:numPr>
                <w:ilvl w:val="0"/>
                <w:numId w:val="236"/>
              </w:numPr>
              <w:spacing w:after="0" w:line="240" w:lineRule="auto"/>
              <w:rPr>
                <w:rFonts w:eastAsia="Times New Roman" w:cs="Times New Roman"/>
                <w:szCs w:val="24"/>
              </w:rPr>
            </w:pPr>
            <w:r w:rsidRPr="00C22430">
              <w:rPr>
                <w:rFonts w:eastAsia="Times New Roman" w:cs="Times New Roman"/>
                <w:szCs w:val="24"/>
              </w:rPr>
              <w:t xml:space="preserve">Hệ thống hiển thị thanh công cụ lọc tìm kiếm (Tòa nhà/Vị trí, Khoảng giá thuê, Khoảng diện tích, Các tiện ích mong muốn). </w:t>
            </w:r>
          </w:p>
          <w:p w14:paraId="64545996" w14:textId="27B237F2" w:rsidR="00C22430" w:rsidRPr="00C22430" w:rsidRDefault="00C22430" w:rsidP="00C22430">
            <w:pPr>
              <w:pStyle w:val="ListParagraph"/>
              <w:numPr>
                <w:ilvl w:val="0"/>
                <w:numId w:val="236"/>
              </w:numPr>
              <w:spacing w:after="0" w:line="240" w:lineRule="auto"/>
              <w:rPr>
                <w:rFonts w:eastAsia="Times New Roman" w:cs="Times New Roman"/>
                <w:szCs w:val="24"/>
              </w:rPr>
            </w:pPr>
            <w:r w:rsidRPr="00C22430">
              <w:rPr>
                <w:rFonts w:eastAsia="Times New Roman" w:cs="Times New Roman"/>
                <w:szCs w:val="24"/>
              </w:rPr>
              <w:t xml:space="preserve">Người dùng cấu hình các tiêu chí lọc và nhấn nút </w:t>
            </w:r>
            <w:r w:rsidR="00AC0E90">
              <w:rPr>
                <w:rFonts w:eastAsia="Times New Roman" w:cs="Times New Roman"/>
                <w:szCs w:val="24"/>
              </w:rPr>
              <w:t>“</w:t>
            </w:r>
            <w:r w:rsidRPr="00C22430">
              <w:rPr>
                <w:rFonts w:eastAsia="Times New Roman" w:cs="Times New Roman"/>
                <w:szCs w:val="24"/>
              </w:rPr>
              <w:t>Tìm kiếm</w:t>
            </w:r>
            <w:r w:rsidR="00AC0E90">
              <w:rPr>
                <w:rFonts w:eastAsia="Times New Roman" w:cs="Times New Roman"/>
                <w:szCs w:val="24"/>
              </w:rPr>
              <w:t>”</w:t>
            </w:r>
            <w:r w:rsidRPr="00C22430">
              <w:rPr>
                <w:rFonts w:eastAsia="Times New Roman" w:cs="Times New Roman"/>
                <w:szCs w:val="24"/>
              </w:rPr>
              <w:t xml:space="preserve">. </w:t>
            </w:r>
          </w:p>
          <w:p w14:paraId="12FDC79B" w14:textId="6E7B49E0" w:rsidR="00C22430" w:rsidRDefault="00C22430" w:rsidP="00C22430">
            <w:pPr>
              <w:pStyle w:val="ListParagraph"/>
              <w:numPr>
                <w:ilvl w:val="0"/>
                <w:numId w:val="236"/>
              </w:numPr>
              <w:spacing w:after="0" w:line="240" w:lineRule="auto"/>
              <w:rPr>
                <w:rFonts w:eastAsia="Times New Roman" w:cs="Times New Roman"/>
                <w:szCs w:val="24"/>
              </w:rPr>
            </w:pPr>
            <w:r w:rsidRPr="00C22430">
              <w:rPr>
                <w:rFonts w:eastAsia="Times New Roman" w:cs="Times New Roman"/>
                <w:szCs w:val="24"/>
              </w:rPr>
              <w:t xml:space="preserve">Hệ thống truy vấn các phòng có trạng thái </w:t>
            </w:r>
            <w:r w:rsidR="00AC0E90">
              <w:rPr>
                <w:rFonts w:eastAsia="Times New Roman" w:cs="Times New Roman"/>
                <w:szCs w:val="24"/>
              </w:rPr>
              <w:t>“</w:t>
            </w:r>
            <w:r w:rsidRPr="00C22430">
              <w:rPr>
                <w:rFonts w:eastAsia="Times New Roman" w:cs="Times New Roman"/>
                <w:szCs w:val="24"/>
              </w:rPr>
              <w:t>Còn trống</w:t>
            </w:r>
            <w:r w:rsidR="00AC0E90">
              <w:rPr>
                <w:rFonts w:eastAsia="Times New Roman" w:cs="Times New Roman"/>
                <w:szCs w:val="24"/>
              </w:rPr>
              <w:t>”</w:t>
            </w:r>
            <w:r w:rsidRPr="00C22430">
              <w:rPr>
                <w:rFonts w:eastAsia="Times New Roman" w:cs="Times New Roman"/>
                <w:szCs w:val="24"/>
              </w:rPr>
              <w:t xml:space="preserve"> và thỏa mãn bộ lọc. </w:t>
            </w:r>
          </w:p>
          <w:p w14:paraId="598EEC27" w14:textId="1EBD9C01" w:rsidR="00C22430" w:rsidRPr="00C22430" w:rsidRDefault="00C22430" w:rsidP="00C22430">
            <w:pPr>
              <w:pStyle w:val="ListParagraph"/>
              <w:numPr>
                <w:ilvl w:val="0"/>
                <w:numId w:val="237"/>
              </w:numPr>
              <w:spacing w:after="0" w:line="240" w:lineRule="auto"/>
              <w:rPr>
                <w:rFonts w:eastAsia="Times New Roman" w:cs="Times New Roman"/>
                <w:szCs w:val="24"/>
              </w:rPr>
            </w:pPr>
            <w:r w:rsidRPr="00C22430">
              <w:rPr>
                <w:rFonts w:eastAsia="Times New Roman" w:cs="Times New Roman"/>
                <w:szCs w:val="24"/>
              </w:rPr>
              <w:t>Nếu không tìm thấy kết quả thì thực hiện S1: Không tìm thấy kết quả</w:t>
            </w:r>
          </w:p>
          <w:p w14:paraId="0B8C5D72" w14:textId="63F07704" w:rsidR="00C22430" w:rsidRPr="00C22430" w:rsidRDefault="00C22430" w:rsidP="00C22430">
            <w:pPr>
              <w:pStyle w:val="ListParagraph"/>
              <w:numPr>
                <w:ilvl w:val="0"/>
                <w:numId w:val="236"/>
              </w:numPr>
              <w:spacing w:after="0" w:line="240" w:lineRule="auto"/>
              <w:rPr>
                <w:rFonts w:eastAsia="Times New Roman" w:cs="Times New Roman"/>
                <w:szCs w:val="24"/>
              </w:rPr>
            </w:pPr>
            <w:r w:rsidRPr="00C22430">
              <w:rPr>
                <w:rFonts w:eastAsia="Times New Roman" w:cs="Times New Roman"/>
                <w:szCs w:val="24"/>
              </w:rPr>
              <w:t xml:space="preserve">Hệ thống hiển thị danh sách phòng dạng lưới (Grid) kèm hình ảnh, giá thuê và diện tích. </w:t>
            </w:r>
          </w:p>
          <w:p w14:paraId="22E9842E" w14:textId="1B12B0EB" w:rsidR="00C22430" w:rsidRPr="00C22430" w:rsidRDefault="00C22430" w:rsidP="00C22430">
            <w:pPr>
              <w:pStyle w:val="ListParagraph"/>
              <w:numPr>
                <w:ilvl w:val="0"/>
                <w:numId w:val="236"/>
              </w:numPr>
              <w:spacing w:after="0" w:line="240" w:lineRule="auto"/>
              <w:rPr>
                <w:rFonts w:eastAsia="Times New Roman" w:cs="Times New Roman"/>
                <w:szCs w:val="24"/>
              </w:rPr>
            </w:pPr>
            <w:r w:rsidRPr="00C22430">
              <w:rPr>
                <w:rFonts w:eastAsia="Times New Roman" w:cs="Times New Roman"/>
                <w:szCs w:val="24"/>
              </w:rPr>
              <w:t xml:space="preserve">Người dùng chọn một phòng cụ thể để xem chi tiết. </w:t>
            </w:r>
          </w:p>
          <w:p w14:paraId="7380A12A" w14:textId="3719E064" w:rsidR="00C22430" w:rsidRPr="00C22430" w:rsidRDefault="00C22430" w:rsidP="00C22430">
            <w:pPr>
              <w:pStyle w:val="ListParagraph"/>
              <w:numPr>
                <w:ilvl w:val="0"/>
                <w:numId w:val="236"/>
              </w:numPr>
              <w:spacing w:after="0" w:line="240" w:lineRule="auto"/>
              <w:rPr>
                <w:rFonts w:eastAsia="Times New Roman" w:cs="Times New Roman"/>
                <w:szCs w:val="24"/>
              </w:rPr>
            </w:pPr>
            <w:r w:rsidRPr="00C22430">
              <w:rPr>
                <w:rFonts w:eastAsia="Times New Roman" w:cs="Times New Roman"/>
                <w:szCs w:val="24"/>
              </w:rPr>
              <w:t xml:space="preserve">Hệ thống hiển thị màn hình chi tiết phòng (slide ảnh thực tế, mô tả chi tiết, tiện nghi, phí dịch vụ đi kèm). </w:t>
            </w:r>
          </w:p>
          <w:p w14:paraId="089E8EA8" w14:textId="54EB9447" w:rsidR="002A7AA4" w:rsidRDefault="00C22430" w:rsidP="00C22430">
            <w:pPr>
              <w:pStyle w:val="ListParagraph"/>
              <w:numPr>
                <w:ilvl w:val="0"/>
                <w:numId w:val="236"/>
              </w:numPr>
              <w:spacing w:before="40" w:after="40"/>
            </w:pPr>
            <w:r w:rsidRPr="00C22430">
              <w:rPr>
                <w:rFonts w:eastAsia="Times New Roman" w:cs="Times New Roman"/>
                <w:szCs w:val="24"/>
              </w:rPr>
              <w:t xml:space="preserve">Nếu người dùng là Khách hàng đã đăng nhập và muốn đặt lịch xem phòng, hệ thống hiển thị nút </w:t>
            </w:r>
            <w:r w:rsidR="00AC0E90">
              <w:rPr>
                <w:rFonts w:eastAsia="Times New Roman" w:cs="Times New Roman"/>
                <w:szCs w:val="24"/>
              </w:rPr>
              <w:t>“</w:t>
            </w:r>
            <w:r w:rsidRPr="00C22430">
              <w:rPr>
                <w:rFonts w:eastAsia="Times New Roman" w:cs="Times New Roman"/>
                <w:szCs w:val="24"/>
              </w:rPr>
              <w:t>Đặt lịch hẹn xem phòng</w:t>
            </w:r>
            <w:r w:rsidR="00AC0E90">
              <w:rPr>
                <w:rFonts w:eastAsia="Times New Roman" w:cs="Times New Roman"/>
                <w:szCs w:val="24"/>
              </w:rPr>
              <w:t>”</w:t>
            </w:r>
            <w:r w:rsidRPr="00C22430">
              <w:rPr>
                <w:rFonts w:eastAsia="Times New Roman" w:cs="Times New Roman"/>
                <w:szCs w:val="24"/>
              </w:rPr>
              <w:t xml:space="preserve"> để thực hiện UC12.</w:t>
            </w:r>
          </w:p>
        </w:tc>
      </w:tr>
      <w:tr w:rsidR="002A7AA4" w14:paraId="375E16AA" w14:textId="77777777" w:rsidTr="007A67FB">
        <w:trPr>
          <w:jc w:val="center"/>
        </w:trPr>
        <w:tc>
          <w:tcPr>
            <w:tcW w:w="9350" w:type="dxa"/>
            <w:gridSpan w:val="3"/>
            <w:tcMar>
              <w:top w:w="120" w:type="dxa"/>
              <w:left w:w="150" w:type="dxa"/>
              <w:bottom w:w="120" w:type="dxa"/>
              <w:right w:w="150" w:type="dxa"/>
            </w:tcMar>
          </w:tcPr>
          <w:p w14:paraId="5F9546F2" w14:textId="77777777" w:rsidR="002A7AA4" w:rsidRDefault="002A7AA4" w:rsidP="00B60655">
            <w:pPr>
              <w:spacing w:after="80"/>
              <w:rPr>
                <w:rFonts w:cs="Times New Roman"/>
                <w:color w:val="000000" w:themeColor="text1"/>
                <w:szCs w:val="24"/>
              </w:rPr>
            </w:pPr>
            <w:r>
              <w:rPr>
                <w:b/>
              </w:rPr>
              <w:t>Các dòng sự kiện chi tiết chính</w:t>
            </w:r>
          </w:p>
          <w:p w14:paraId="7A968B16" w14:textId="02F4DB28" w:rsidR="002A7AA4" w:rsidRDefault="002A7AA4" w:rsidP="00B60655">
            <w:pPr>
              <w:spacing w:before="40" w:after="40"/>
            </w:pPr>
            <w:r>
              <w:rPr>
                <w:b/>
              </w:rPr>
              <w:t>S</w:t>
            </w:r>
            <w:r w:rsidR="00C22430">
              <w:rPr>
                <w:b/>
              </w:rPr>
              <w:t>1</w:t>
            </w:r>
            <w:r>
              <w:rPr>
                <w:b/>
              </w:rPr>
              <w:t>: Không tìm thấy kết quả khớp</w:t>
            </w:r>
          </w:p>
          <w:p w14:paraId="7C62B9A8" w14:textId="1E9B7E18" w:rsidR="002A7AA4" w:rsidRDefault="002A7AA4" w:rsidP="007D1964">
            <w:pPr>
              <w:pStyle w:val="ListParagraph"/>
              <w:numPr>
                <w:ilvl w:val="0"/>
                <w:numId w:val="227"/>
              </w:numPr>
              <w:spacing w:before="40" w:after="40"/>
            </w:pPr>
            <w:r>
              <w:lastRenderedPageBreak/>
              <w:t>Không có phòng trống nào thỏa mãn toàn bộ điều kiện lọc.</w:t>
            </w:r>
          </w:p>
          <w:p w14:paraId="72796D2C" w14:textId="38F11EB7" w:rsidR="002A7AA4" w:rsidRDefault="002A7AA4" w:rsidP="007D1964">
            <w:pPr>
              <w:pStyle w:val="ListParagraph"/>
              <w:numPr>
                <w:ilvl w:val="0"/>
                <w:numId w:val="227"/>
              </w:numPr>
              <w:spacing w:before="40" w:after="40"/>
            </w:pPr>
            <w:r>
              <w:t xml:space="preserve">Hệ thống hiển thị thông báo: </w:t>
            </w:r>
            <w:r w:rsidR="00AC0E90">
              <w:t>“</w:t>
            </w:r>
            <w:r>
              <w:t>Không tìm thấy phòng trống nào thỏa mãn điều kiện tìm kiếm. Vui lòng nới lỏng bộ lọc</w:t>
            </w:r>
            <w:r w:rsidR="00AC0E90">
              <w:t>”</w:t>
            </w:r>
            <w:r>
              <w:t xml:space="preserve"> và gợi ý các phòng trống có tiêu chí gần nhất.</w:t>
            </w:r>
          </w:p>
        </w:tc>
      </w:tr>
      <w:tr w:rsidR="002A7AA4" w14:paraId="2AC133A7" w14:textId="77777777" w:rsidTr="007A67FB">
        <w:trPr>
          <w:jc w:val="center"/>
        </w:trPr>
        <w:tc>
          <w:tcPr>
            <w:tcW w:w="9350" w:type="dxa"/>
            <w:gridSpan w:val="3"/>
            <w:tcMar>
              <w:top w:w="120" w:type="dxa"/>
              <w:left w:w="150" w:type="dxa"/>
              <w:bottom w:w="120" w:type="dxa"/>
              <w:right w:w="150" w:type="dxa"/>
            </w:tcMar>
          </w:tcPr>
          <w:p w14:paraId="2F983DF8" w14:textId="77777777" w:rsidR="002A7AA4" w:rsidRDefault="002A7AA4" w:rsidP="00B60655">
            <w:pPr>
              <w:spacing w:after="80"/>
              <w:rPr>
                <w:rFonts w:cs="Times New Roman"/>
                <w:color w:val="000000" w:themeColor="text1"/>
                <w:szCs w:val="24"/>
              </w:rPr>
            </w:pPr>
            <w:r>
              <w:rPr>
                <w:b/>
              </w:rPr>
              <w:lastRenderedPageBreak/>
              <w:t>Các dòng sự kiện ngoại lệ</w:t>
            </w:r>
          </w:p>
          <w:p w14:paraId="7E8E0E22" w14:textId="58833898" w:rsidR="002A7AA4" w:rsidRDefault="007D1964" w:rsidP="00B60655">
            <w:pPr>
              <w:spacing w:before="40" w:after="40"/>
            </w:pPr>
            <w:r>
              <w:t>4</w:t>
            </w:r>
            <w:r w:rsidR="002A7AA4">
              <w:t xml:space="preserve">a. Lỗi kết nối máy chủ tìm kiếm: Hệ thống hiển thị thông báo: </w:t>
            </w:r>
            <w:r w:rsidR="00AC0E90">
              <w:t>“</w:t>
            </w:r>
            <w:r w:rsidR="002A7AA4">
              <w:t>Hệ thống đang bận, vui lòng thử lại sau!</w:t>
            </w:r>
            <w:r w:rsidR="00AC0E90">
              <w:t>”</w:t>
            </w:r>
            <w:r w:rsidR="002A7AA4">
              <w:t xml:space="preserve"> và ghi log lỗi.</w:t>
            </w:r>
          </w:p>
        </w:tc>
      </w:tr>
    </w:tbl>
    <w:p w14:paraId="318DC877" w14:textId="7920A0E6" w:rsidR="007A67FB" w:rsidRDefault="007A67FB" w:rsidP="007A67FB">
      <w:pPr>
        <w:pStyle w:val="Heading1"/>
      </w:pPr>
      <w:r>
        <w:t>12. UC12 - Đặc tả Use Case: Gửi yêu cầu thuê và xem phòng</w:t>
      </w:r>
    </w:p>
    <w:tbl>
      <w:tblPr>
        <w:tblStyle w:val="TableGrid"/>
        <w:tblW w:w="0" w:type="auto"/>
        <w:jc w:val="center"/>
        <w:tblLook w:val="04A0" w:firstRow="1" w:lastRow="0" w:firstColumn="1" w:lastColumn="0" w:noHBand="0" w:noVBand="1"/>
      </w:tblPr>
      <w:tblGrid>
        <w:gridCol w:w="3884"/>
        <w:gridCol w:w="2589"/>
        <w:gridCol w:w="2877"/>
      </w:tblGrid>
      <w:tr w:rsidR="00363473" w14:paraId="56574E3F" w14:textId="77777777" w:rsidTr="008F0B6A">
        <w:trPr>
          <w:jc w:val="center"/>
        </w:trPr>
        <w:tc>
          <w:tcPr>
            <w:tcW w:w="3884" w:type="dxa"/>
            <w:tcMar>
              <w:top w:w="120" w:type="dxa"/>
              <w:left w:w="150" w:type="dxa"/>
              <w:bottom w:w="120" w:type="dxa"/>
              <w:right w:w="150" w:type="dxa"/>
            </w:tcMar>
          </w:tcPr>
          <w:p w14:paraId="50B715FB" w14:textId="77777777" w:rsidR="00363473" w:rsidRDefault="00363473" w:rsidP="00B60655">
            <w:pPr>
              <w:spacing w:after="80"/>
              <w:rPr>
                <w:rFonts w:cs="Times New Roman"/>
                <w:color w:val="000000" w:themeColor="text1"/>
                <w:szCs w:val="24"/>
              </w:rPr>
            </w:pPr>
            <w:r>
              <w:rPr>
                <w:b/>
              </w:rPr>
              <w:t xml:space="preserve">Tên Use Case: </w:t>
            </w:r>
            <w:r>
              <w:rPr>
                <w:b/>
              </w:rPr>
              <w:br/>
            </w:r>
            <w:r>
              <w:t>Gửi yêu cầu thuê và xem phòng</w:t>
            </w:r>
          </w:p>
        </w:tc>
        <w:tc>
          <w:tcPr>
            <w:tcW w:w="2589" w:type="dxa"/>
            <w:tcMar>
              <w:top w:w="120" w:type="dxa"/>
              <w:left w:w="150" w:type="dxa"/>
              <w:bottom w:w="120" w:type="dxa"/>
              <w:right w:w="150" w:type="dxa"/>
            </w:tcMar>
          </w:tcPr>
          <w:p w14:paraId="1AD3212B" w14:textId="5BDB4439" w:rsidR="00363473" w:rsidRDefault="00363473" w:rsidP="00B60655">
            <w:pPr>
              <w:spacing w:after="80"/>
              <w:rPr>
                <w:rFonts w:cs="Times New Roman"/>
                <w:color w:val="000000" w:themeColor="text1"/>
                <w:szCs w:val="24"/>
              </w:rPr>
            </w:pPr>
            <w:r>
              <w:rPr>
                <w:b/>
              </w:rPr>
              <w:t xml:space="preserve">ID: </w:t>
            </w:r>
            <w:r>
              <w:rPr>
                <w:b/>
              </w:rPr>
              <w:br/>
            </w:r>
            <w:r>
              <w:t>UC</w:t>
            </w:r>
            <w:r w:rsidR="009E12EA">
              <w:t>12</w:t>
            </w:r>
          </w:p>
        </w:tc>
        <w:tc>
          <w:tcPr>
            <w:tcW w:w="2877" w:type="dxa"/>
            <w:tcMar>
              <w:top w:w="120" w:type="dxa"/>
              <w:left w:w="150" w:type="dxa"/>
              <w:bottom w:w="120" w:type="dxa"/>
              <w:right w:w="150" w:type="dxa"/>
            </w:tcMar>
          </w:tcPr>
          <w:p w14:paraId="30AC2013" w14:textId="77777777" w:rsidR="00363473" w:rsidRDefault="00363473" w:rsidP="00B60655">
            <w:pPr>
              <w:spacing w:after="80"/>
              <w:rPr>
                <w:rFonts w:cs="Times New Roman"/>
                <w:color w:val="000000" w:themeColor="text1"/>
                <w:szCs w:val="24"/>
              </w:rPr>
            </w:pPr>
            <w:r>
              <w:rPr>
                <w:b/>
              </w:rPr>
              <w:t xml:space="preserve">Mức quan trọng: </w:t>
            </w:r>
            <w:r>
              <w:rPr>
                <w:b/>
              </w:rPr>
              <w:br/>
            </w:r>
            <w:r>
              <w:t>Cao</w:t>
            </w:r>
          </w:p>
        </w:tc>
      </w:tr>
      <w:tr w:rsidR="00363473" w14:paraId="133D7D39" w14:textId="77777777" w:rsidTr="008F0B6A">
        <w:trPr>
          <w:jc w:val="center"/>
        </w:trPr>
        <w:tc>
          <w:tcPr>
            <w:tcW w:w="3884" w:type="dxa"/>
            <w:tcMar>
              <w:top w:w="120" w:type="dxa"/>
              <w:left w:w="150" w:type="dxa"/>
              <w:bottom w:w="120" w:type="dxa"/>
              <w:right w:w="150" w:type="dxa"/>
            </w:tcMar>
          </w:tcPr>
          <w:p w14:paraId="6E619C74" w14:textId="77777777" w:rsidR="00363473" w:rsidRDefault="00363473" w:rsidP="00B60655">
            <w:pPr>
              <w:spacing w:after="80"/>
              <w:rPr>
                <w:rFonts w:cs="Times New Roman"/>
                <w:color w:val="000000" w:themeColor="text1"/>
                <w:szCs w:val="24"/>
              </w:rPr>
            </w:pPr>
            <w:r>
              <w:rPr>
                <w:b/>
              </w:rPr>
              <w:t xml:space="preserve">Tác nhân chính: </w:t>
            </w:r>
            <w:r>
              <w:rPr>
                <w:b/>
              </w:rPr>
              <w:br/>
            </w:r>
            <w:r>
              <w:t>Khách hàng</w:t>
            </w:r>
          </w:p>
        </w:tc>
        <w:tc>
          <w:tcPr>
            <w:tcW w:w="5466" w:type="dxa"/>
            <w:gridSpan w:val="2"/>
            <w:tcMar>
              <w:top w:w="120" w:type="dxa"/>
              <w:left w:w="150" w:type="dxa"/>
              <w:bottom w:w="120" w:type="dxa"/>
              <w:right w:w="150" w:type="dxa"/>
            </w:tcMar>
          </w:tcPr>
          <w:p w14:paraId="31BBF89D" w14:textId="77777777" w:rsidR="00363473" w:rsidRDefault="00363473" w:rsidP="00B60655">
            <w:pPr>
              <w:spacing w:after="80"/>
              <w:rPr>
                <w:rFonts w:cs="Times New Roman"/>
                <w:color w:val="000000" w:themeColor="text1"/>
                <w:szCs w:val="24"/>
              </w:rPr>
            </w:pPr>
            <w:r>
              <w:rPr>
                <w:b/>
              </w:rPr>
              <w:t xml:space="preserve">Loại Use Case: </w:t>
            </w:r>
            <w:r>
              <w:rPr>
                <w:b/>
              </w:rPr>
              <w:br/>
            </w:r>
            <w:r>
              <w:t>Chính</w:t>
            </w:r>
          </w:p>
        </w:tc>
      </w:tr>
      <w:tr w:rsidR="00363473" w14:paraId="1CB9C3BD" w14:textId="77777777" w:rsidTr="008F0B6A">
        <w:trPr>
          <w:jc w:val="center"/>
        </w:trPr>
        <w:tc>
          <w:tcPr>
            <w:tcW w:w="9350" w:type="dxa"/>
            <w:gridSpan w:val="3"/>
            <w:tcMar>
              <w:top w:w="120" w:type="dxa"/>
              <w:left w:w="150" w:type="dxa"/>
              <w:bottom w:w="120" w:type="dxa"/>
              <w:right w:w="150" w:type="dxa"/>
            </w:tcMar>
          </w:tcPr>
          <w:p w14:paraId="38F9B38C" w14:textId="77777777" w:rsidR="00363473" w:rsidRDefault="00363473" w:rsidP="00B60655">
            <w:pPr>
              <w:spacing w:after="80"/>
              <w:rPr>
                <w:rFonts w:cs="Times New Roman"/>
                <w:color w:val="000000" w:themeColor="text1"/>
                <w:szCs w:val="24"/>
              </w:rPr>
            </w:pPr>
            <w:r>
              <w:rPr>
                <w:b/>
              </w:rPr>
              <w:t>Người liên quan và công việc quan tâm:</w:t>
            </w:r>
            <w:r>
              <w:rPr>
                <w:b/>
              </w:rPr>
              <w:br/>
            </w:r>
            <w:r>
              <w:t>Khách hàng: Muốn đặt lịch hẹn xem phòng thực tế với nhân viên quản lý để kiểm tra phòng trước khi đưa ra quyết định thuê, tránh việc đến đột xuất không có nhân viên tiếp đón.</w:t>
            </w:r>
          </w:p>
          <w:p w14:paraId="5E69D268" w14:textId="77777777" w:rsidR="00363473" w:rsidRDefault="00363473" w:rsidP="00B60655">
            <w:pPr>
              <w:spacing w:before="40" w:after="40"/>
            </w:pPr>
            <w:r>
              <w:t>Nhân viên quản lý thuê: Nhận thông tin lịch hẹn để chủ động sắp xếp thời gian tiếp đón và chuẩn bị phòng.</w:t>
            </w:r>
          </w:p>
        </w:tc>
      </w:tr>
      <w:tr w:rsidR="00363473" w14:paraId="417484F4" w14:textId="77777777" w:rsidTr="008F0B6A">
        <w:trPr>
          <w:jc w:val="center"/>
        </w:trPr>
        <w:tc>
          <w:tcPr>
            <w:tcW w:w="9350" w:type="dxa"/>
            <w:gridSpan w:val="3"/>
            <w:tcMar>
              <w:top w:w="120" w:type="dxa"/>
              <w:left w:w="150" w:type="dxa"/>
              <w:bottom w:w="120" w:type="dxa"/>
              <w:right w:w="150" w:type="dxa"/>
            </w:tcMar>
          </w:tcPr>
          <w:p w14:paraId="1D96E8FA" w14:textId="77777777" w:rsidR="00363473" w:rsidRDefault="00363473" w:rsidP="00B60655">
            <w:pPr>
              <w:spacing w:after="80"/>
              <w:rPr>
                <w:rFonts w:cs="Times New Roman"/>
                <w:color w:val="000000" w:themeColor="text1"/>
                <w:szCs w:val="24"/>
              </w:rPr>
            </w:pPr>
            <w:r>
              <w:rPr>
                <w:b/>
              </w:rPr>
              <w:t xml:space="preserve">Mô tả tóm tắt: </w:t>
            </w:r>
            <w:r>
              <w:rPr>
                <w:b/>
              </w:rPr>
              <w:br/>
            </w:r>
            <w:r>
              <w:t>Khách hàng đã đăng nhập chọn ngày giờ hẹn mong muốn để xem một phòng trống cụ thể và gửi yêu cầu này tới hệ thống để Nhân viên quản lý thuê duyệt lịch hẹn.</w:t>
            </w:r>
          </w:p>
        </w:tc>
      </w:tr>
      <w:tr w:rsidR="00363473" w14:paraId="109CD994" w14:textId="77777777" w:rsidTr="008F0B6A">
        <w:trPr>
          <w:jc w:val="center"/>
        </w:trPr>
        <w:tc>
          <w:tcPr>
            <w:tcW w:w="9350" w:type="dxa"/>
            <w:gridSpan w:val="3"/>
            <w:tcMar>
              <w:top w:w="120" w:type="dxa"/>
              <w:left w:w="150" w:type="dxa"/>
              <w:bottom w:w="120" w:type="dxa"/>
              <w:right w:w="150" w:type="dxa"/>
            </w:tcMar>
          </w:tcPr>
          <w:p w14:paraId="2E1D5F15" w14:textId="1AB6175E" w:rsidR="00363473" w:rsidRDefault="00363473" w:rsidP="00B60655">
            <w:pPr>
              <w:spacing w:after="80"/>
              <w:rPr>
                <w:rFonts w:cs="Times New Roman"/>
                <w:color w:val="000000" w:themeColor="text1"/>
                <w:szCs w:val="24"/>
              </w:rPr>
            </w:pPr>
            <w:r>
              <w:rPr>
                <w:b/>
              </w:rPr>
              <w:t xml:space="preserve">Ràng buộc: </w:t>
            </w:r>
            <w:r>
              <w:rPr>
                <w:b/>
              </w:rPr>
              <w:br/>
            </w:r>
            <w:r>
              <w:t xml:space="preserve">Khách hàng đã đăng nhập tài khoản thành công. Phòng muốn đặt lịch xem phải đang ở trạng thái </w:t>
            </w:r>
            <w:r w:rsidR="00AC0E90">
              <w:t>“</w:t>
            </w:r>
            <w:r>
              <w:t>Còn trống</w:t>
            </w:r>
            <w:r w:rsidR="00AC0E90">
              <w:t>”</w:t>
            </w:r>
            <w:r>
              <w:t xml:space="preserve"> (Available).</w:t>
            </w:r>
          </w:p>
          <w:p w14:paraId="37D56552" w14:textId="77777777" w:rsidR="00363473" w:rsidRDefault="00363473" w:rsidP="00B60655">
            <w:pPr>
              <w:spacing w:before="40" w:after="40"/>
            </w:pPr>
            <w:r>
              <w:t>Loại: Ràng buộc hệ thống &amp; người dùng</w:t>
            </w:r>
          </w:p>
        </w:tc>
      </w:tr>
      <w:tr w:rsidR="00363473" w14:paraId="3A317671" w14:textId="77777777" w:rsidTr="008F0B6A">
        <w:trPr>
          <w:jc w:val="center"/>
        </w:trPr>
        <w:tc>
          <w:tcPr>
            <w:tcW w:w="9350" w:type="dxa"/>
            <w:gridSpan w:val="3"/>
            <w:tcMar>
              <w:top w:w="120" w:type="dxa"/>
              <w:left w:w="150" w:type="dxa"/>
              <w:bottom w:w="120" w:type="dxa"/>
              <w:right w:w="150" w:type="dxa"/>
            </w:tcMar>
          </w:tcPr>
          <w:p w14:paraId="6C53AD9F" w14:textId="2B65EA7B" w:rsidR="00363473" w:rsidRDefault="00363473" w:rsidP="00B60655">
            <w:pPr>
              <w:spacing w:after="80"/>
              <w:rPr>
                <w:rFonts w:cs="Times New Roman"/>
                <w:color w:val="000000" w:themeColor="text1"/>
                <w:szCs w:val="24"/>
              </w:rPr>
            </w:pPr>
            <w:r>
              <w:rPr>
                <w:b/>
              </w:rPr>
              <w:t>Các mối quan hệ:</w:t>
            </w:r>
          </w:p>
          <w:p w14:paraId="6138A911" w14:textId="77777777" w:rsidR="00363473" w:rsidRDefault="00363473" w:rsidP="00B60655">
            <w:pPr>
              <w:spacing w:before="40" w:after="40"/>
            </w:pPr>
            <w:r>
              <w:t>Kết hợp: Khách hàng</w:t>
            </w:r>
          </w:p>
          <w:p w14:paraId="55BAD834" w14:textId="77777777" w:rsidR="00363473" w:rsidRDefault="00363473" w:rsidP="00B60655">
            <w:pPr>
              <w:spacing w:before="40" w:after="40"/>
            </w:pPr>
            <w:r>
              <w:t>Bao hàm: Không có</w:t>
            </w:r>
          </w:p>
          <w:p w14:paraId="7C05135C" w14:textId="7A093985" w:rsidR="00363473" w:rsidRDefault="00363473" w:rsidP="00B60655">
            <w:pPr>
              <w:spacing w:before="40" w:after="40"/>
            </w:pPr>
            <w:r>
              <w:t>Mở rộng: Tra cứu tòa nhà và phòng (UC</w:t>
            </w:r>
            <w:r w:rsidR="009E12EA">
              <w:t>11</w:t>
            </w:r>
            <w:r>
              <w:t>).</w:t>
            </w:r>
          </w:p>
          <w:p w14:paraId="69C4B3C5" w14:textId="77777777" w:rsidR="00363473" w:rsidRDefault="00363473" w:rsidP="00B60655">
            <w:pPr>
              <w:spacing w:before="40" w:after="40"/>
            </w:pPr>
            <w:r>
              <w:t>Tổng quát hóa: Không có</w:t>
            </w:r>
          </w:p>
        </w:tc>
      </w:tr>
      <w:tr w:rsidR="00363473" w14:paraId="79B2397A" w14:textId="77777777" w:rsidTr="008F0B6A">
        <w:trPr>
          <w:jc w:val="center"/>
        </w:trPr>
        <w:tc>
          <w:tcPr>
            <w:tcW w:w="9350" w:type="dxa"/>
            <w:gridSpan w:val="3"/>
            <w:tcMar>
              <w:top w:w="120" w:type="dxa"/>
              <w:left w:w="150" w:type="dxa"/>
              <w:bottom w:w="120" w:type="dxa"/>
              <w:right w:w="150" w:type="dxa"/>
            </w:tcMar>
          </w:tcPr>
          <w:p w14:paraId="169999C8" w14:textId="77777777" w:rsidR="00363473" w:rsidRDefault="00363473" w:rsidP="00B60655">
            <w:pPr>
              <w:spacing w:after="80"/>
              <w:rPr>
                <w:rFonts w:cs="Times New Roman"/>
                <w:color w:val="000000" w:themeColor="text1"/>
                <w:szCs w:val="24"/>
              </w:rPr>
            </w:pPr>
            <w:r>
              <w:rPr>
                <w:b/>
              </w:rPr>
              <w:lastRenderedPageBreak/>
              <w:t>Các dòng sự kiện tổng quát chính</w:t>
            </w:r>
          </w:p>
          <w:p w14:paraId="0610711F" w14:textId="12F57D67" w:rsidR="00224998" w:rsidRPr="00224998" w:rsidRDefault="00224998" w:rsidP="00224998">
            <w:pPr>
              <w:pStyle w:val="ListParagraph"/>
              <w:numPr>
                <w:ilvl w:val="0"/>
                <w:numId w:val="232"/>
              </w:numPr>
              <w:spacing w:after="0" w:line="240" w:lineRule="auto"/>
              <w:rPr>
                <w:rFonts w:eastAsia="Times New Roman" w:cs="Times New Roman"/>
                <w:szCs w:val="24"/>
              </w:rPr>
            </w:pPr>
            <w:r w:rsidRPr="00224998">
              <w:rPr>
                <w:rFonts w:eastAsia="Times New Roman" w:cs="Times New Roman"/>
                <w:szCs w:val="24"/>
              </w:rPr>
              <w:t xml:space="preserve">Khách hàng xem chi tiết phòng trống và nhấn nút </w:t>
            </w:r>
            <w:r w:rsidR="00AC0E90">
              <w:rPr>
                <w:rFonts w:eastAsia="Times New Roman" w:cs="Times New Roman"/>
                <w:szCs w:val="24"/>
              </w:rPr>
              <w:t>“</w:t>
            </w:r>
            <w:r w:rsidRPr="00224998">
              <w:rPr>
                <w:rFonts w:eastAsia="Times New Roman" w:cs="Times New Roman"/>
                <w:szCs w:val="24"/>
              </w:rPr>
              <w:t>Đặt lịch hẹn xem phòng</w:t>
            </w:r>
            <w:r w:rsidR="00AC0E90">
              <w:rPr>
                <w:rFonts w:eastAsia="Times New Roman" w:cs="Times New Roman"/>
                <w:szCs w:val="24"/>
              </w:rPr>
              <w:t>”</w:t>
            </w:r>
            <w:r w:rsidRPr="00224998">
              <w:rPr>
                <w:rFonts w:eastAsia="Times New Roman" w:cs="Times New Roman"/>
                <w:szCs w:val="24"/>
              </w:rPr>
              <w:t xml:space="preserve">. </w:t>
            </w:r>
          </w:p>
          <w:p w14:paraId="3FD05E9F" w14:textId="2C4EA366" w:rsidR="00224998" w:rsidRPr="00224998" w:rsidRDefault="00224998" w:rsidP="00224998">
            <w:pPr>
              <w:pStyle w:val="ListParagraph"/>
              <w:numPr>
                <w:ilvl w:val="0"/>
                <w:numId w:val="232"/>
              </w:numPr>
              <w:spacing w:after="0" w:line="240" w:lineRule="auto"/>
              <w:rPr>
                <w:rFonts w:eastAsia="Times New Roman" w:cs="Times New Roman"/>
                <w:szCs w:val="24"/>
              </w:rPr>
            </w:pPr>
            <w:r w:rsidRPr="00224998">
              <w:rPr>
                <w:rFonts w:eastAsia="Times New Roman" w:cs="Times New Roman"/>
                <w:szCs w:val="24"/>
              </w:rPr>
              <w:t xml:space="preserve">Hệ thống hiển thị form đăng ký lịch hẹn xem phòng. </w:t>
            </w:r>
          </w:p>
          <w:p w14:paraId="37CAC19E" w14:textId="58E4E037" w:rsidR="00224998" w:rsidRPr="00224998" w:rsidRDefault="00224998" w:rsidP="00224998">
            <w:pPr>
              <w:pStyle w:val="ListParagraph"/>
              <w:numPr>
                <w:ilvl w:val="0"/>
                <w:numId w:val="232"/>
              </w:numPr>
              <w:spacing w:after="0" w:line="240" w:lineRule="auto"/>
              <w:rPr>
                <w:rFonts w:eastAsia="Times New Roman" w:cs="Times New Roman"/>
                <w:szCs w:val="24"/>
              </w:rPr>
            </w:pPr>
            <w:r w:rsidRPr="00224998">
              <w:rPr>
                <w:rFonts w:eastAsia="Times New Roman" w:cs="Times New Roman"/>
                <w:szCs w:val="24"/>
              </w:rPr>
              <w:t xml:space="preserve">Khách hàng nhập thông tin lịch hẹn (Ngày xem, Khung giờ hẹn, Lời nhắn) và nhấn </w:t>
            </w:r>
            <w:r w:rsidR="00AC0E90">
              <w:rPr>
                <w:rFonts w:eastAsia="Times New Roman" w:cs="Times New Roman"/>
                <w:szCs w:val="24"/>
              </w:rPr>
              <w:t>“</w:t>
            </w:r>
            <w:r w:rsidRPr="00224998">
              <w:rPr>
                <w:rFonts w:eastAsia="Times New Roman" w:cs="Times New Roman"/>
                <w:szCs w:val="24"/>
              </w:rPr>
              <w:t>Gửi yêu cầu</w:t>
            </w:r>
            <w:r w:rsidR="00AC0E90">
              <w:rPr>
                <w:rFonts w:eastAsia="Times New Roman" w:cs="Times New Roman"/>
                <w:szCs w:val="24"/>
              </w:rPr>
              <w:t>”</w:t>
            </w:r>
            <w:r w:rsidRPr="00224998">
              <w:rPr>
                <w:rFonts w:eastAsia="Times New Roman" w:cs="Times New Roman"/>
                <w:szCs w:val="24"/>
              </w:rPr>
              <w:t xml:space="preserve">. </w:t>
            </w:r>
          </w:p>
          <w:p w14:paraId="7872ABA7" w14:textId="4F22F2C0" w:rsidR="00224998" w:rsidRPr="00224998" w:rsidRDefault="00224998" w:rsidP="00224998">
            <w:pPr>
              <w:pStyle w:val="ListParagraph"/>
              <w:numPr>
                <w:ilvl w:val="0"/>
                <w:numId w:val="232"/>
              </w:numPr>
              <w:spacing w:after="0" w:line="240" w:lineRule="auto"/>
              <w:rPr>
                <w:rFonts w:eastAsia="Times New Roman" w:cs="Times New Roman"/>
                <w:szCs w:val="24"/>
              </w:rPr>
            </w:pPr>
            <w:r w:rsidRPr="00224998">
              <w:rPr>
                <w:rFonts w:eastAsia="Times New Roman" w:cs="Times New Roman"/>
                <w:szCs w:val="24"/>
              </w:rPr>
              <w:t xml:space="preserve">Hệ thống kiểm tra tính hợp lệ của thời gian hẹn. </w:t>
            </w:r>
          </w:p>
          <w:p w14:paraId="62301D07" w14:textId="6C266F2F" w:rsidR="00224998" w:rsidRPr="00224998" w:rsidRDefault="00224998" w:rsidP="00224998">
            <w:pPr>
              <w:pStyle w:val="ListParagraph"/>
              <w:numPr>
                <w:ilvl w:val="0"/>
                <w:numId w:val="233"/>
              </w:numPr>
              <w:spacing w:before="100" w:beforeAutospacing="1" w:after="100" w:afterAutospacing="1" w:line="240" w:lineRule="auto"/>
              <w:ind w:left="1464"/>
              <w:rPr>
                <w:rFonts w:eastAsia="Times New Roman" w:cs="Times New Roman"/>
                <w:szCs w:val="24"/>
              </w:rPr>
            </w:pPr>
            <w:r w:rsidRPr="00224998">
              <w:rPr>
                <w:rFonts w:eastAsia="Times New Roman" w:cs="Times New Roman"/>
                <w:szCs w:val="24"/>
              </w:rPr>
              <w:t>Nếu không hợp lệ thì thực hiện S1: Thông tin lịch hẹn không hợp lệ</w:t>
            </w:r>
          </w:p>
          <w:p w14:paraId="6AD67D04" w14:textId="6CA6B97C" w:rsidR="00224998" w:rsidRPr="00224998" w:rsidRDefault="00224998" w:rsidP="00224998">
            <w:pPr>
              <w:pStyle w:val="ListParagraph"/>
              <w:numPr>
                <w:ilvl w:val="0"/>
                <w:numId w:val="232"/>
              </w:numPr>
              <w:spacing w:after="0" w:line="240" w:lineRule="auto"/>
              <w:rPr>
                <w:rFonts w:eastAsia="Times New Roman" w:cs="Times New Roman"/>
                <w:szCs w:val="24"/>
              </w:rPr>
            </w:pPr>
            <w:r w:rsidRPr="00224998">
              <w:rPr>
                <w:rFonts w:eastAsia="Times New Roman" w:cs="Times New Roman"/>
                <w:szCs w:val="24"/>
              </w:rPr>
              <w:t xml:space="preserve">Hệ thống lưu yêu cầu lịch hẹn ở trạng thái </w:t>
            </w:r>
            <w:r w:rsidR="00AC0E90">
              <w:rPr>
                <w:rFonts w:eastAsia="Times New Roman" w:cs="Times New Roman"/>
                <w:szCs w:val="24"/>
              </w:rPr>
              <w:t>“</w:t>
            </w:r>
            <w:r w:rsidRPr="00224998">
              <w:rPr>
                <w:rFonts w:eastAsia="Times New Roman" w:cs="Times New Roman"/>
                <w:szCs w:val="24"/>
              </w:rPr>
              <w:t>Chờ xác nhận</w:t>
            </w:r>
            <w:r w:rsidR="00AC0E90">
              <w:rPr>
                <w:rFonts w:eastAsia="Times New Roman" w:cs="Times New Roman"/>
                <w:szCs w:val="24"/>
              </w:rPr>
              <w:t>”</w:t>
            </w:r>
            <w:r w:rsidRPr="00224998">
              <w:rPr>
                <w:rFonts w:eastAsia="Times New Roman" w:cs="Times New Roman"/>
                <w:szCs w:val="24"/>
              </w:rPr>
              <w:t xml:space="preserve"> và gửi thông báo đến Nhân viên quản lý thuê phụ trách tòa nhà. </w:t>
            </w:r>
          </w:p>
          <w:p w14:paraId="753B2974" w14:textId="5405087B" w:rsidR="00363473" w:rsidRPr="00224998" w:rsidRDefault="00224998" w:rsidP="00224998">
            <w:pPr>
              <w:pStyle w:val="ListParagraph"/>
              <w:numPr>
                <w:ilvl w:val="0"/>
                <w:numId w:val="232"/>
              </w:numPr>
              <w:spacing w:before="40" w:after="40"/>
            </w:pPr>
            <w:r w:rsidRPr="00224998">
              <w:rPr>
                <w:rFonts w:eastAsia="Times New Roman" w:cs="Times New Roman"/>
                <w:szCs w:val="24"/>
              </w:rPr>
              <w:t xml:space="preserve">Hệ thống hiển thị thông báo: </w:t>
            </w:r>
            <w:r w:rsidR="00AC0E90">
              <w:rPr>
                <w:rFonts w:eastAsia="Times New Roman" w:cs="Times New Roman"/>
                <w:szCs w:val="24"/>
              </w:rPr>
              <w:t>“</w:t>
            </w:r>
            <w:r w:rsidRPr="00224998">
              <w:rPr>
                <w:rFonts w:eastAsia="Times New Roman" w:cs="Times New Roman"/>
                <w:szCs w:val="24"/>
              </w:rPr>
              <w:t>Đặt lịch hẹn xem phòng thành công! Yêu cầu của bạn đang chờ Nhân viên quản lý xác nhận.</w:t>
            </w:r>
            <w:r w:rsidR="00AC0E90">
              <w:rPr>
                <w:rFonts w:eastAsia="Times New Roman" w:cs="Times New Roman"/>
                <w:szCs w:val="24"/>
              </w:rPr>
              <w:t>”</w:t>
            </w:r>
          </w:p>
        </w:tc>
      </w:tr>
      <w:tr w:rsidR="00363473" w14:paraId="2E69A5DD" w14:textId="77777777" w:rsidTr="008F0B6A">
        <w:trPr>
          <w:jc w:val="center"/>
        </w:trPr>
        <w:tc>
          <w:tcPr>
            <w:tcW w:w="9350" w:type="dxa"/>
            <w:gridSpan w:val="3"/>
            <w:tcMar>
              <w:top w:w="120" w:type="dxa"/>
              <w:left w:w="150" w:type="dxa"/>
              <w:bottom w:w="120" w:type="dxa"/>
              <w:right w:w="150" w:type="dxa"/>
            </w:tcMar>
          </w:tcPr>
          <w:p w14:paraId="455404B7" w14:textId="77777777" w:rsidR="00363473" w:rsidRDefault="00363473" w:rsidP="00B60655">
            <w:pPr>
              <w:spacing w:after="80"/>
              <w:rPr>
                <w:rFonts w:cs="Times New Roman"/>
                <w:color w:val="000000" w:themeColor="text1"/>
                <w:szCs w:val="24"/>
              </w:rPr>
            </w:pPr>
            <w:r>
              <w:rPr>
                <w:b/>
              </w:rPr>
              <w:t>Các dòng sự kiện chi tiết chính</w:t>
            </w:r>
          </w:p>
          <w:p w14:paraId="4F05EC2B" w14:textId="7A8A7E8D" w:rsidR="00363473" w:rsidRDefault="00363473" w:rsidP="00B60655">
            <w:pPr>
              <w:spacing w:before="40" w:after="40"/>
            </w:pPr>
            <w:r>
              <w:rPr>
                <w:b/>
              </w:rPr>
              <w:t>S1: Thông tin lịch hẹn không hợp lệ</w:t>
            </w:r>
          </w:p>
          <w:p w14:paraId="31421F37" w14:textId="6A2B0E18" w:rsidR="00363473" w:rsidRDefault="00363473" w:rsidP="00224998">
            <w:pPr>
              <w:pStyle w:val="ListParagraph"/>
              <w:numPr>
                <w:ilvl w:val="0"/>
                <w:numId w:val="234"/>
              </w:numPr>
              <w:spacing w:before="40" w:after="40"/>
            </w:pPr>
            <w:r>
              <w:t xml:space="preserve">Hệ thống hiển thị lỗi tại trường Ngày/Giờ hẹn tương ứng: </w:t>
            </w:r>
            <w:r w:rsidR="00AC0E90">
              <w:t>“</w:t>
            </w:r>
            <w:r>
              <w:t>Ngày hẹn không được là ngày trong quá khứ!</w:t>
            </w:r>
            <w:r w:rsidR="00AC0E90">
              <w:t>”</w:t>
            </w:r>
            <w:r>
              <w:t xml:space="preserve"> hoặc </w:t>
            </w:r>
            <w:r w:rsidR="00AC0E90">
              <w:t>“</w:t>
            </w:r>
            <w:r>
              <w:t>Giờ hẹn phải nằm trong khoảng giờ làm việc (08:00 - 18:00)!</w:t>
            </w:r>
            <w:r w:rsidR="00AC0E90">
              <w:t>”</w:t>
            </w:r>
          </w:p>
          <w:p w14:paraId="50B4428B" w14:textId="51B9CF02" w:rsidR="00363473" w:rsidRDefault="00363473" w:rsidP="00224998">
            <w:pPr>
              <w:pStyle w:val="ListParagraph"/>
              <w:numPr>
                <w:ilvl w:val="0"/>
                <w:numId w:val="234"/>
              </w:numPr>
              <w:spacing w:before="40" w:after="40"/>
            </w:pPr>
            <w:r>
              <w:t xml:space="preserve">Hệ thống giữ nguyên form để Khách hàng chỉnh sửa, quay về </w:t>
            </w:r>
            <w:r w:rsidR="00D9540A">
              <w:t>bước</w:t>
            </w:r>
            <w:r>
              <w:t xml:space="preserve"> 3 của luồng chính.</w:t>
            </w:r>
          </w:p>
        </w:tc>
      </w:tr>
      <w:tr w:rsidR="00363473" w14:paraId="23CC5E97" w14:textId="77777777" w:rsidTr="008F0B6A">
        <w:trPr>
          <w:jc w:val="center"/>
        </w:trPr>
        <w:tc>
          <w:tcPr>
            <w:tcW w:w="9350" w:type="dxa"/>
            <w:gridSpan w:val="3"/>
            <w:tcMar>
              <w:top w:w="120" w:type="dxa"/>
              <w:left w:w="150" w:type="dxa"/>
              <w:bottom w:w="120" w:type="dxa"/>
              <w:right w:w="150" w:type="dxa"/>
            </w:tcMar>
          </w:tcPr>
          <w:p w14:paraId="260CE12F" w14:textId="77777777" w:rsidR="00363473" w:rsidRDefault="00363473" w:rsidP="00B60655">
            <w:pPr>
              <w:spacing w:after="80"/>
              <w:rPr>
                <w:rFonts w:cs="Times New Roman"/>
                <w:color w:val="000000" w:themeColor="text1"/>
                <w:szCs w:val="24"/>
              </w:rPr>
            </w:pPr>
            <w:r>
              <w:rPr>
                <w:b/>
              </w:rPr>
              <w:t>Các dòng sự kiện ngoại lệ</w:t>
            </w:r>
          </w:p>
          <w:p w14:paraId="57279001" w14:textId="2BBF0D90" w:rsidR="00363473" w:rsidRDefault="00726C52" w:rsidP="00B60655">
            <w:pPr>
              <w:spacing w:before="40" w:after="40"/>
            </w:pPr>
            <w:r>
              <w:t>5</w:t>
            </w:r>
            <w:r w:rsidR="00363473">
              <w:t xml:space="preserve">a. Phòng đột ngột đổi trạng thái sang </w:t>
            </w:r>
            <w:r w:rsidR="00AC0E90">
              <w:t>“</w:t>
            </w:r>
            <w:r w:rsidR="00363473">
              <w:t>Đã thuê</w:t>
            </w:r>
            <w:r w:rsidR="00AC0E90">
              <w:t>”</w:t>
            </w:r>
            <w:r w:rsidR="00363473">
              <w:t xml:space="preserve"> hoặc </w:t>
            </w:r>
            <w:r w:rsidR="00AC0E90">
              <w:t>“</w:t>
            </w:r>
            <w:r w:rsidR="00363473">
              <w:t>Đang sửa chữa</w:t>
            </w:r>
            <w:r w:rsidR="00AC0E90">
              <w:t>”</w:t>
            </w:r>
            <w:r w:rsidR="00363473">
              <w:t xml:space="preserve"> trước khi nhấn Gửi: Hệ thống kiểm tra lại trạng thái phòng, từ chối lưu lịch hẹn và hiển thị cảnh báo: </w:t>
            </w:r>
            <w:r w:rsidR="00AC0E90">
              <w:t>“</w:t>
            </w:r>
            <w:r w:rsidR="00363473">
              <w:t>Phòng này không còn ở trạng thái Còn trống. Vui lòng chọn phòng trống khác!</w:t>
            </w:r>
            <w:r w:rsidR="00AC0E90">
              <w:t>”</w:t>
            </w:r>
          </w:p>
        </w:tc>
      </w:tr>
    </w:tbl>
    <w:p w14:paraId="473DBBC7" w14:textId="169AA9BF" w:rsidR="002A7AA4" w:rsidRDefault="008F0B6A" w:rsidP="008F0B6A">
      <w:pPr>
        <w:pStyle w:val="Heading1"/>
      </w:pPr>
      <w:r>
        <w:t>13 - Đặc tả Use Case: Quản lý hóa đơn và thanh toán</w:t>
      </w:r>
    </w:p>
    <w:tbl>
      <w:tblPr>
        <w:tblStyle w:val="TableGrid"/>
        <w:tblW w:w="0" w:type="auto"/>
        <w:jc w:val="center"/>
        <w:tblLook w:val="04A0" w:firstRow="1" w:lastRow="0" w:firstColumn="1" w:lastColumn="0" w:noHBand="0" w:noVBand="1"/>
      </w:tblPr>
      <w:tblGrid>
        <w:gridCol w:w="3884"/>
        <w:gridCol w:w="2589"/>
        <w:gridCol w:w="2877"/>
      </w:tblGrid>
      <w:tr w:rsidR="008F0B6A" w14:paraId="30839F6E" w14:textId="77777777" w:rsidTr="00392F3C">
        <w:trPr>
          <w:jc w:val="center"/>
        </w:trPr>
        <w:tc>
          <w:tcPr>
            <w:tcW w:w="3888" w:type="dxa"/>
            <w:tcMar>
              <w:top w:w="120" w:type="dxa"/>
              <w:left w:w="150" w:type="dxa"/>
              <w:bottom w:w="120" w:type="dxa"/>
              <w:right w:w="150" w:type="dxa"/>
            </w:tcMar>
          </w:tcPr>
          <w:p w14:paraId="2C17D922" w14:textId="77777777" w:rsidR="008F0B6A" w:rsidRDefault="008F0B6A" w:rsidP="00392F3C">
            <w:pPr>
              <w:spacing w:after="80"/>
              <w:rPr>
                <w:rFonts w:cs="Times New Roman"/>
                <w:color w:val="000000" w:themeColor="text1"/>
                <w:szCs w:val="24"/>
              </w:rPr>
            </w:pPr>
            <w:r>
              <w:rPr>
                <w:b/>
              </w:rPr>
              <w:t xml:space="preserve">Tên Use Case: </w:t>
            </w:r>
            <w:r>
              <w:rPr>
                <w:b/>
              </w:rPr>
              <w:br/>
            </w:r>
            <w:r>
              <w:t>Quản lý hóa đơn và thanh toán</w:t>
            </w:r>
          </w:p>
        </w:tc>
        <w:tc>
          <w:tcPr>
            <w:tcW w:w="2592" w:type="dxa"/>
            <w:tcMar>
              <w:top w:w="120" w:type="dxa"/>
              <w:left w:w="150" w:type="dxa"/>
              <w:bottom w:w="120" w:type="dxa"/>
              <w:right w:w="150" w:type="dxa"/>
            </w:tcMar>
          </w:tcPr>
          <w:p w14:paraId="29F1AE77" w14:textId="5F843D00" w:rsidR="008F0B6A" w:rsidRDefault="008F0B6A" w:rsidP="00392F3C">
            <w:pPr>
              <w:spacing w:after="80"/>
              <w:rPr>
                <w:rFonts w:cs="Times New Roman"/>
                <w:color w:val="000000" w:themeColor="text1"/>
                <w:szCs w:val="24"/>
              </w:rPr>
            </w:pPr>
            <w:r>
              <w:rPr>
                <w:b/>
              </w:rPr>
              <w:t xml:space="preserve">ID: </w:t>
            </w:r>
            <w:r>
              <w:rPr>
                <w:b/>
              </w:rPr>
              <w:br/>
            </w:r>
            <w:r>
              <w:t>UC13</w:t>
            </w:r>
          </w:p>
        </w:tc>
        <w:tc>
          <w:tcPr>
            <w:tcW w:w="2880" w:type="dxa"/>
            <w:tcMar>
              <w:top w:w="120" w:type="dxa"/>
              <w:left w:w="150" w:type="dxa"/>
              <w:bottom w:w="120" w:type="dxa"/>
              <w:right w:w="150" w:type="dxa"/>
            </w:tcMar>
          </w:tcPr>
          <w:p w14:paraId="37BEDF27" w14:textId="77777777" w:rsidR="008F0B6A" w:rsidRDefault="008F0B6A" w:rsidP="00392F3C">
            <w:pPr>
              <w:spacing w:after="80"/>
              <w:rPr>
                <w:rFonts w:cs="Times New Roman"/>
                <w:color w:val="000000" w:themeColor="text1"/>
                <w:szCs w:val="24"/>
              </w:rPr>
            </w:pPr>
            <w:r>
              <w:rPr>
                <w:b/>
              </w:rPr>
              <w:t xml:space="preserve">Mức quan trọng: </w:t>
            </w:r>
            <w:r>
              <w:rPr>
                <w:b/>
              </w:rPr>
              <w:br/>
            </w:r>
            <w:r>
              <w:t>Cao</w:t>
            </w:r>
          </w:p>
        </w:tc>
      </w:tr>
      <w:tr w:rsidR="008F0B6A" w14:paraId="40F51A3E" w14:textId="77777777" w:rsidTr="00392F3C">
        <w:trPr>
          <w:jc w:val="center"/>
        </w:trPr>
        <w:tc>
          <w:tcPr>
            <w:tcW w:w="3888" w:type="dxa"/>
            <w:tcMar>
              <w:top w:w="120" w:type="dxa"/>
              <w:left w:w="150" w:type="dxa"/>
              <w:bottom w:w="120" w:type="dxa"/>
              <w:right w:w="150" w:type="dxa"/>
            </w:tcMar>
          </w:tcPr>
          <w:p w14:paraId="448804A5" w14:textId="77777777" w:rsidR="008F0B6A" w:rsidRDefault="008F0B6A" w:rsidP="00392F3C">
            <w:pPr>
              <w:spacing w:after="80"/>
              <w:rPr>
                <w:rFonts w:cs="Times New Roman"/>
                <w:color w:val="000000" w:themeColor="text1"/>
                <w:szCs w:val="24"/>
              </w:rPr>
            </w:pPr>
            <w:r>
              <w:rPr>
                <w:b/>
              </w:rPr>
              <w:t xml:space="preserve">Tác nhân chính: </w:t>
            </w:r>
            <w:r>
              <w:rPr>
                <w:b/>
              </w:rPr>
              <w:br/>
            </w:r>
            <w:r>
              <w:t>Nhân viên quản lý thuê</w:t>
            </w:r>
          </w:p>
        </w:tc>
        <w:tc>
          <w:tcPr>
            <w:tcW w:w="2880" w:type="dxa"/>
            <w:gridSpan w:val="2"/>
            <w:tcMar>
              <w:top w:w="120" w:type="dxa"/>
              <w:left w:w="150" w:type="dxa"/>
              <w:bottom w:w="120" w:type="dxa"/>
              <w:right w:w="150" w:type="dxa"/>
            </w:tcMar>
          </w:tcPr>
          <w:p w14:paraId="312704EF" w14:textId="77777777" w:rsidR="008F0B6A" w:rsidRDefault="008F0B6A" w:rsidP="00392F3C">
            <w:pPr>
              <w:spacing w:after="80"/>
              <w:rPr>
                <w:rFonts w:cs="Times New Roman"/>
                <w:color w:val="000000" w:themeColor="text1"/>
                <w:szCs w:val="24"/>
              </w:rPr>
            </w:pPr>
            <w:r>
              <w:rPr>
                <w:b/>
              </w:rPr>
              <w:t xml:space="preserve">Loại Use Case: </w:t>
            </w:r>
            <w:r>
              <w:rPr>
                <w:b/>
              </w:rPr>
              <w:br/>
            </w:r>
            <w:r>
              <w:t>Chính</w:t>
            </w:r>
          </w:p>
        </w:tc>
      </w:tr>
      <w:tr w:rsidR="008F0B6A" w14:paraId="167328F6" w14:textId="77777777" w:rsidTr="00392F3C">
        <w:trPr>
          <w:jc w:val="center"/>
        </w:trPr>
        <w:tc>
          <w:tcPr>
            <w:tcW w:w="2880" w:type="dxa"/>
            <w:gridSpan w:val="3"/>
            <w:tcMar>
              <w:top w:w="120" w:type="dxa"/>
              <w:left w:w="150" w:type="dxa"/>
              <w:bottom w:w="120" w:type="dxa"/>
              <w:right w:w="150" w:type="dxa"/>
            </w:tcMar>
          </w:tcPr>
          <w:p w14:paraId="15FC9910" w14:textId="77777777" w:rsidR="008F0B6A" w:rsidRDefault="008F0B6A" w:rsidP="00392F3C">
            <w:pPr>
              <w:spacing w:after="80"/>
              <w:rPr>
                <w:rFonts w:cs="Times New Roman"/>
                <w:color w:val="000000" w:themeColor="text1"/>
                <w:szCs w:val="24"/>
              </w:rPr>
            </w:pPr>
            <w:r>
              <w:rPr>
                <w:b/>
              </w:rPr>
              <w:t>Người liên quan và công việc quan tâm:</w:t>
            </w:r>
            <w:r>
              <w:rPr>
                <w:b/>
              </w:rPr>
              <w:br/>
            </w:r>
            <w:r>
              <w:t>Nhân viên quản lý thuê: Cần tính toán chính xác và thu hồi công nợ các khoản phí dịch vụ hàng tháng từ tất cả các phòng để bàn giao quỹ doanh thu.</w:t>
            </w:r>
          </w:p>
          <w:p w14:paraId="1688BACE" w14:textId="77777777" w:rsidR="008F0B6A" w:rsidRDefault="008F0B6A" w:rsidP="00392F3C">
            <w:pPr>
              <w:spacing w:before="40" w:after="40"/>
            </w:pPr>
            <w:r>
              <w:t>Khách hàng: Nhận được thông báo đóng tiền minh bạch, rõ ràng.</w:t>
            </w:r>
          </w:p>
        </w:tc>
      </w:tr>
      <w:tr w:rsidR="008F0B6A" w14:paraId="54C8C4E8" w14:textId="77777777" w:rsidTr="00392F3C">
        <w:trPr>
          <w:jc w:val="center"/>
        </w:trPr>
        <w:tc>
          <w:tcPr>
            <w:tcW w:w="2880" w:type="dxa"/>
            <w:gridSpan w:val="3"/>
            <w:tcMar>
              <w:top w:w="120" w:type="dxa"/>
              <w:left w:w="150" w:type="dxa"/>
              <w:bottom w:w="120" w:type="dxa"/>
              <w:right w:w="150" w:type="dxa"/>
            </w:tcMar>
          </w:tcPr>
          <w:p w14:paraId="5AF71AB7" w14:textId="77777777" w:rsidR="008F0B6A" w:rsidRDefault="008F0B6A" w:rsidP="00392F3C">
            <w:pPr>
              <w:spacing w:after="80"/>
              <w:rPr>
                <w:rFonts w:cs="Times New Roman"/>
                <w:color w:val="000000" w:themeColor="text1"/>
                <w:szCs w:val="24"/>
              </w:rPr>
            </w:pPr>
            <w:r>
              <w:rPr>
                <w:b/>
              </w:rPr>
              <w:t xml:space="preserve">Mô tả tóm tắt: </w:t>
            </w:r>
            <w:r>
              <w:rPr>
                <w:b/>
              </w:rPr>
              <w:br/>
            </w:r>
            <w:r>
              <w:t xml:space="preserve">Nhân viên nhập chỉ số điện, nước hàng tháng của các phòng để hệ thống tự động sinh hóa </w:t>
            </w:r>
            <w:r>
              <w:lastRenderedPageBreak/>
              <w:t>đơn, theo dõi danh sách hóa đơn chờ đóng tiền và thực hiện xác nhận đối soát khi khách hàng gửi biên lai thanh toán chuyển khoản.</w:t>
            </w:r>
          </w:p>
        </w:tc>
      </w:tr>
      <w:tr w:rsidR="008F0B6A" w14:paraId="3BC38744" w14:textId="77777777" w:rsidTr="00392F3C">
        <w:trPr>
          <w:jc w:val="center"/>
        </w:trPr>
        <w:tc>
          <w:tcPr>
            <w:tcW w:w="2880" w:type="dxa"/>
            <w:gridSpan w:val="3"/>
            <w:tcMar>
              <w:top w:w="120" w:type="dxa"/>
              <w:left w:w="150" w:type="dxa"/>
              <w:bottom w:w="120" w:type="dxa"/>
              <w:right w:w="150" w:type="dxa"/>
            </w:tcMar>
          </w:tcPr>
          <w:p w14:paraId="3536DDBC" w14:textId="77777777" w:rsidR="008F0B6A" w:rsidRDefault="008F0B6A" w:rsidP="00392F3C">
            <w:pPr>
              <w:spacing w:after="80"/>
              <w:rPr>
                <w:rFonts w:cs="Times New Roman"/>
                <w:color w:val="000000" w:themeColor="text1"/>
                <w:szCs w:val="24"/>
              </w:rPr>
            </w:pPr>
            <w:r>
              <w:rPr>
                <w:b/>
              </w:rPr>
              <w:lastRenderedPageBreak/>
              <w:t xml:space="preserve">Ràng buộc: </w:t>
            </w:r>
            <w:r>
              <w:rPr>
                <w:b/>
              </w:rPr>
              <w:br/>
            </w:r>
            <w:r>
              <w:t>Nhân viên đã đăng nhập thành công.</w:t>
            </w:r>
          </w:p>
          <w:p w14:paraId="14E54CE4" w14:textId="77777777" w:rsidR="008F0B6A" w:rsidRDefault="008F0B6A" w:rsidP="00392F3C">
            <w:pPr>
              <w:spacing w:before="40" w:after="40"/>
            </w:pPr>
            <w:r>
              <w:t>Loại: Ràng buộc hệ thống</w:t>
            </w:r>
          </w:p>
        </w:tc>
      </w:tr>
      <w:tr w:rsidR="008F0B6A" w14:paraId="34D53496" w14:textId="77777777" w:rsidTr="00392F3C">
        <w:trPr>
          <w:jc w:val="center"/>
        </w:trPr>
        <w:tc>
          <w:tcPr>
            <w:tcW w:w="2880" w:type="dxa"/>
            <w:gridSpan w:val="3"/>
            <w:tcMar>
              <w:top w:w="120" w:type="dxa"/>
              <w:left w:w="150" w:type="dxa"/>
              <w:bottom w:w="120" w:type="dxa"/>
              <w:right w:w="150" w:type="dxa"/>
            </w:tcMar>
          </w:tcPr>
          <w:p w14:paraId="57291DA2" w14:textId="7FB401B6" w:rsidR="008F0B6A" w:rsidRDefault="008F0B6A" w:rsidP="00392F3C">
            <w:pPr>
              <w:spacing w:after="80"/>
              <w:rPr>
                <w:rFonts w:cs="Times New Roman"/>
                <w:color w:val="000000" w:themeColor="text1"/>
                <w:szCs w:val="24"/>
              </w:rPr>
            </w:pPr>
            <w:r>
              <w:rPr>
                <w:b/>
              </w:rPr>
              <w:t>Các mối quan hệ:</w:t>
            </w:r>
          </w:p>
          <w:p w14:paraId="5F62B933" w14:textId="77777777" w:rsidR="008F0B6A" w:rsidRDefault="008F0B6A" w:rsidP="00392F3C">
            <w:pPr>
              <w:spacing w:before="40" w:after="40"/>
            </w:pPr>
            <w:r>
              <w:t>Kết hợp: Nhân viên quản lý thuê</w:t>
            </w:r>
          </w:p>
          <w:p w14:paraId="6967C233" w14:textId="77777777" w:rsidR="008F0B6A" w:rsidRDefault="008F0B6A" w:rsidP="00392F3C">
            <w:pPr>
              <w:spacing w:before="40" w:after="40"/>
            </w:pPr>
            <w:r>
              <w:t>Bao hàm: Không có</w:t>
            </w:r>
          </w:p>
          <w:p w14:paraId="4C921537" w14:textId="5C5E24E1" w:rsidR="008F0B6A" w:rsidRDefault="008F0B6A" w:rsidP="00392F3C">
            <w:pPr>
              <w:spacing w:before="40" w:after="40"/>
            </w:pPr>
            <w:r>
              <w:t>Mở rộng: Tra cứu hóa đơn, Thanh toán hóa đơn, Lập hóa đơn, Ghi nhận thanh toán</w:t>
            </w:r>
          </w:p>
          <w:p w14:paraId="1B44AE08" w14:textId="77777777" w:rsidR="008F0B6A" w:rsidRDefault="008F0B6A" w:rsidP="00392F3C">
            <w:pPr>
              <w:spacing w:before="40" w:after="40"/>
            </w:pPr>
            <w:r>
              <w:t>Tổng quát hóa: Không có</w:t>
            </w:r>
          </w:p>
        </w:tc>
      </w:tr>
      <w:tr w:rsidR="008F0B6A" w14:paraId="09948C56" w14:textId="77777777" w:rsidTr="00392F3C">
        <w:trPr>
          <w:jc w:val="center"/>
        </w:trPr>
        <w:tc>
          <w:tcPr>
            <w:tcW w:w="2880" w:type="dxa"/>
            <w:gridSpan w:val="3"/>
            <w:tcMar>
              <w:top w:w="120" w:type="dxa"/>
              <w:left w:w="150" w:type="dxa"/>
              <w:bottom w:w="120" w:type="dxa"/>
              <w:right w:w="150" w:type="dxa"/>
            </w:tcMar>
          </w:tcPr>
          <w:p w14:paraId="724F2380" w14:textId="77777777" w:rsidR="008F0B6A" w:rsidRDefault="008F0B6A" w:rsidP="00392F3C">
            <w:pPr>
              <w:spacing w:after="80"/>
              <w:rPr>
                <w:rFonts w:cs="Times New Roman"/>
                <w:color w:val="000000" w:themeColor="text1"/>
                <w:szCs w:val="24"/>
              </w:rPr>
            </w:pPr>
            <w:r>
              <w:rPr>
                <w:b/>
              </w:rPr>
              <w:t>Các dòng sự kiện tổng quát chính</w:t>
            </w:r>
          </w:p>
          <w:p w14:paraId="6111CA80" w14:textId="5049740B" w:rsidR="008F0B6A" w:rsidRDefault="008F0B6A" w:rsidP="00501327">
            <w:pPr>
              <w:pStyle w:val="ListParagraph"/>
              <w:numPr>
                <w:ilvl w:val="0"/>
                <w:numId w:val="238"/>
              </w:numPr>
              <w:spacing w:before="40" w:after="40"/>
            </w:pPr>
            <w:r>
              <w:t xml:space="preserve">Nhân viên chọn mục </w:t>
            </w:r>
            <w:r w:rsidR="00AC0E90">
              <w:t>“</w:t>
            </w:r>
            <w:r>
              <w:t>Quản lý hóa đơn và thanh toán</w:t>
            </w:r>
            <w:r w:rsidR="00AC0E90">
              <w:t>”</w:t>
            </w:r>
            <w:r>
              <w:t xml:space="preserve"> trên menu điều hướng.</w:t>
            </w:r>
          </w:p>
          <w:p w14:paraId="012C3D92" w14:textId="0464B026" w:rsidR="005D4AF4" w:rsidRDefault="005D4AF4" w:rsidP="00501327">
            <w:pPr>
              <w:pStyle w:val="ListParagraph"/>
              <w:numPr>
                <w:ilvl w:val="0"/>
                <w:numId w:val="238"/>
              </w:numPr>
              <w:spacing w:before="40" w:after="40"/>
            </w:pPr>
            <w:r w:rsidRPr="00653B81">
              <w:rPr>
                <w:rFonts w:cs="Times New Roman"/>
                <w:color w:val="000000" w:themeColor="text1"/>
                <w:szCs w:val="24"/>
              </w:rPr>
              <w:t xml:space="preserve">Hệ thống truy vấn CSDL và hiển thị danh sách tất cả </w:t>
            </w:r>
            <w:r>
              <w:rPr>
                <w:rFonts w:cs="Times New Roman"/>
                <w:color w:val="000000" w:themeColor="text1"/>
                <w:szCs w:val="24"/>
              </w:rPr>
              <w:t>hóa đơn</w:t>
            </w:r>
            <w:r w:rsidRPr="00653B81">
              <w:rPr>
                <w:rFonts w:cs="Times New Roman"/>
                <w:color w:val="000000" w:themeColor="text1"/>
                <w:szCs w:val="24"/>
              </w:rPr>
              <w:t xml:space="preserve"> dưới dạng bảng dữ liệu, phân trang 10 </w:t>
            </w:r>
            <w:r>
              <w:rPr>
                <w:rFonts w:cs="Times New Roman"/>
                <w:color w:val="000000" w:themeColor="text1"/>
                <w:szCs w:val="24"/>
              </w:rPr>
              <w:t>người hóa đơn</w:t>
            </w:r>
            <w:r w:rsidRPr="00653B81">
              <w:rPr>
                <w:rFonts w:cs="Times New Roman"/>
                <w:color w:val="000000" w:themeColor="text1"/>
                <w:szCs w:val="24"/>
              </w:rPr>
              <w:t>/trang</w:t>
            </w:r>
            <w:r>
              <w:t xml:space="preserve"> </w:t>
            </w:r>
          </w:p>
          <w:p w14:paraId="4AEBA4E4" w14:textId="1446F4DB" w:rsidR="008F0B6A" w:rsidRDefault="008F0B6A" w:rsidP="00501327">
            <w:pPr>
              <w:pStyle w:val="ListParagraph"/>
              <w:numPr>
                <w:ilvl w:val="0"/>
                <w:numId w:val="238"/>
              </w:numPr>
              <w:spacing w:before="40" w:after="40"/>
            </w:pPr>
            <w:r>
              <w:t>Nhân viên chọn thao tác cần thực hiện:</w:t>
            </w:r>
          </w:p>
          <w:p w14:paraId="4D219E83" w14:textId="386BDE46" w:rsidR="008F0B6A" w:rsidRDefault="008F0B6A" w:rsidP="00501327">
            <w:pPr>
              <w:pStyle w:val="ListParagraph"/>
              <w:numPr>
                <w:ilvl w:val="0"/>
                <w:numId w:val="239"/>
              </w:numPr>
              <w:spacing w:before="40" w:after="40"/>
              <w:ind w:left="1460"/>
            </w:pPr>
            <w:r>
              <w:t>Nhập từ khóa hoặc chọn bộ lọc để tìm hóa đơn thì thực hiện S1: Tra cứu hóa đơn</w:t>
            </w:r>
          </w:p>
          <w:p w14:paraId="1DCAF6B6" w14:textId="690C2A22" w:rsidR="008F0B6A" w:rsidRDefault="008F0B6A" w:rsidP="00501327">
            <w:pPr>
              <w:pStyle w:val="ListParagraph"/>
              <w:numPr>
                <w:ilvl w:val="0"/>
                <w:numId w:val="239"/>
              </w:numPr>
              <w:spacing w:before="40" w:after="40"/>
              <w:ind w:left="1460"/>
            </w:pPr>
            <w:r>
              <w:t xml:space="preserve">Nhấn </w:t>
            </w:r>
            <w:r w:rsidR="00AC0E90">
              <w:t>“</w:t>
            </w:r>
            <w:r>
              <w:t>Lập hóa đơn</w:t>
            </w:r>
            <w:r w:rsidR="00AC0E90">
              <w:t>”</w:t>
            </w:r>
            <w:r>
              <w:t xml:space="preserve"> (hoặc chốt điện nước) thì thực hiện S2: Lập hóa đơn mới</w:t>
            </w:r>
          </w:p>
          <w:p w14:paraId="0E6765E8" w14:textId="74137BA7" w:rsidR="008F0B6A" w:rsidRDefault="008F0B6A" w:rsidP="00501327">
            <w:pPr>
              <w:pStyle w:val="ListParagraph"/>
              <w:numPr>
                <w:ilvl w:val="0"/>
                <w:numId w:val="239"/>
              </w:numPr>
              <w:spacing w:before="40" w:after="40"/>
              <w:ind w:left="1460"/>
            </w:pPr>
            <w:r>
              <w:t xml:space="preserve">Nhấn </w:t>
            </w:r>
            <w:r w:rsidR="00AC0E90">
              <w:t>“</w:t>
            </w:r>
            <w:r>
              <w:t>Ghi nhận thanh toán</w:t>
            </w:r>
            <w:r w:rsidR="00AC0E90">
              <w:t>”</w:t>
            </w:r>
            <w:r>
              <w:t xml:space="preserve"> (hoặc phê duyệt đối soát) thì thực hiện S3: Ghi nhận thanh toán</w:t>
            </w:r>
          </w:p>
          <w:p w14:paraId="2FBD3B31" w14:textId="2DB45DBC" w:rsidR="008F0B6A" w:rsidRDefault="008F0B6A" w:rsidP="00501327">
            <w:pPr>
              <w:pStyle w:val="ListParagraph"/>
              <w:numPr>
                <w:ilvl w:val="0"/>
                <w:numId w:val="239"/>
              </w:numPr>
              <w:spacing w:before="40" w:after="40"/>
              <w:ind w:left="1460"/>
            </w:pPr>
            <w:r>
              <w:t>Khách hàng thực hiện thanh toán trực tuyến qua cổng thanh toán thì thực hiện S4: Thanh toán hóa đơn</w:t>
            </w:r>
          </w:p>
        </w:tc>
      </w:tr>
      <w:tr w:rsidR="008F0B6A" w14:paraId="03AC7C5B" w14:textId="77777777" w:rsidTr="00392F3C">
        <w:trPr>
          <w:jc w:val="center"/>
        </w:trPr>
        <w:tc>
          <w:tcPr>
            <w:tcW w:w="2880" w:type="dxa"/>
            <w:gridSpan w:val="3"/>
            <w:tcMar>
              <w:top w:w="120" w:type="dxa"/>
              <w:left w:w="150" w:type="dxa"/>
              <w:bottom w:w="120" w:type="dxa"/>
              <w:right w:w="150" w:type="dxa"/>
            </w:tcMar>
          </w:tcPr>
          <w:p w14:paraId="22D8884D" w14:textId="77777777" w:rsidR="008F0B6A" w:rsidRDefault="008F0B6A" w:rsidP="00392F3C">
            <w:pPr>
              <w:spacing w:after="80"/>
              <w:rPr>
                <w:rFonts w:cs="Times New Roman"/>
                <w:color w:val="000000" w:themeColor="text1"/>
                <w:szCs w:val="24"/>
              </w:rPr>
            </w:pPr>
            <w:r>
              <w:rPr>
                <w:b/>
              </w:rPr>
              <w:t>Các dòng sự kiện chi tiết chính</w:t>
            </w:r>
          </w:p>
          <w:p w14:paraId="67F1A945" w14:textId="77777777" w:rsidR="008F0B6A" w:rsidRDefault="008F0B6A" w:rsidP="00392F3C">
            <w:pPr>
              <w:spacing w:before="40" w:after="40"/>
            </w:pPr>
            <w:r>
              <w:rPr>
                <w:b/>
              </w:rPr>
              <w:t>S1: Tra cứu hóa đơn</w:t>
            </w:r>
          </w:p>
          <w:p w14:paraId="3CF797DB" w14:textId="4D7136F0" w:rsidR="008F0B6A" w:rsidRDefault="008F0B6A" w:rsidP="00604B99">
            <w:pPr>
              <w:pStyle w:val="ListParagraph"/>
              <w:numPr>
                <w:ilvl w:val="0"/>
                <w:numId w:val="240"/>
              </w:numPr>
              <w:spacing w:before="40" w:after="40"/>
            </w:pPr>
            <w:r>
              <w:t xml:space="preserve">Nhân viên (hoặc Khách hàng khi xem hóa đơn của mình) nhập thông tin tìm kiếm (Số phòng, Mã hóa đơn) hoặc chọn bộ lọc (Trạng thái: Chờ thanh toán, Đã thanh toán, Đang đối soát, Quá hạn) và nhấn </w:t>
            </w:r>
            <w:r w:rsidR="00AC0E90">
              <w:t>“</w:t>
            </w:r>
            <w:r>
              <w:t>Tìm kiếm</w:t>
            </w:r>
            <w:r w:rsidR="00AC0E90">
              <w:t>”</w:t>
            </w:r>
            <w:r>
              <w:t>.</w:t>
            </w:r>
          </w:p>
          <w:p w14:paraId="01897398" w14:textId="161D8FE1" w:rsidR="008F0B6A" w:rsidRDefault="008F0B6A" w:rsidP="00604B99">
            <w:pPr>
              <w:pStyle w:val="ListParagraph"/>
              <w:numPr>
                <w:ilvl w:val="0"/>
                <w:numId w:val="240"/>
              </w:numPr>
              <w:spacing w:before="40" w:after="40"/>
            </w:pPr>
            <w:r>
              <w:t>Hệ thống lọc và hiển thị danh sách hóa đơn tương ứng.</w:t>
            </w:r>
          </w:p>
          <w:p w14:paraId="11244931" w14:textId="072570BA" w:rsidR="008F0B6A" w:rsidRDefault="008F0B6A" w:rsidP="00604B99">
            <w:pPr>
              <w:pStyle w:val="ListParagraph"/>
              <w:numPr>
                <w:ilvl w:val="0"/>
                <w:numId w:val="240"/>
              </w:numPr>
              <w:spacing w:before="40" w:after="40"/>
            </w:pPr>
            <w:r>
              <w:t>Người dùng nhấn chọn một hóa đơn cụ thể để xem chi tiết (chỉ số điện nước cũ/mới, số tiền từng dịch vụ, tổng tiền, thông tin thanh toán và ảnh minh chứng nếu có).</w:t>
            </w:r>
          </w:p>
          <w:p w14:paraId="38188E68" w14:textId="086EF28B" w:rsidR="008F0B6A" w:rsidRDefault="008F0B6A" w:rsidP="00604B99">
            <w:pPr>
              <w:pStyle w:val="ListParagraph"/>
              <w:numPr>
                <w:ilvl w:val="0"/>
                <w:numId w:val="241"/>
              </w:numPr>
              <w:spacing w:before="40" w:after="40"/>
              <w:ind w:left="1460"/>
            </w:pPr>
            <w:r>
              <w:t>Nếu không tìm thấy, thực hiện S1a: Không tìm thấy hóa đơn</w:t>
            </w:r>
          </w:p>
          <w:p w14:paraId="211BF434" w14:textId="77777777" w:rsidR="008F0B6A" w:rsidRDefault="008F0B6A" w:rsidP="00392F3C">
            <w:pPr>
              <w:spacing w:before="40" w:after="40"/>
            </w:pPr>
            <w:r>
              <w:rPr>
                <w:b/>
              </w:rPr>
              <w:t>S1a: Không tìm thấy hóa đơn</w:t>
            </w:r>
          </w:p>
          <w:p w14:paraId="4874248A" w14:textId="151DBD8B" w:rsidR="008F0B6A" w:rsidRDefault="008F0B6A" w:rsidP="006B0DCF">
            <w:pPr>
              <w:pStyle w:val="ListParagraph"/>
              <w:numPr>
                <w:ilvl w:val="0"/>
                <w:numId w:val="242"/>
              </w:numPr>
              <w:spacing w:before="40" w:after="40"/>
            </w:pPr>
            <w:r>
              <w:t xml:space="preserve">Hệ thống hiển thị thông báo: </w:t>
            </w:r>
            <w:r w:rsidR="00AC0E90">
              <w:t>“</w:t>
            </w:r>
            <w:r>
              <w:t>Không tìm thấy hóa đơn nào khớp với bộ lọc!</w:t>
            </w:r>
            <w:r w:rsidR="00AC0E90">
              <w:t>”</w:t>
            </w:r>
            <w:r>
              <w:t xml:space="preserve"> và hiển thị danh sách trống.</w:t>
            </w:r>
          </w:p>
          <w:p w14:paraId="2AAA9E12" w14:textId="77777777" w:rsidR="008F0B6A" w:rsidRDefault="008F0B6A" w:rsidP="00392F3C">
            <w:pPr>
              <w:spacing w:before="40" w:after="40"/>
            </w:pPr>
            <w:r>
              <w:rPr>
                <w:b/>
              </w:rPr>
              <w:lastRenderedPageBreak/>
              <w:t>S2: Lập hóa đơn mới</w:t>
            </w:r>
          </w:p>
          <w:p w14:paraId="6E7EED81" w14:textId="286F1343" w:rsidR="008F0B6A" w:rsidRDefault="008F0B6A" w:rsidP="00717863">
            <w:pPr>
              <w:pStyle w:val="ListParagraph"/>
              <w:numPr>
                <w:ilvl w:val="0"/>
                <w:numId w:val="243"/>
              </w:numPr>
              <w:spacing w:before="40" w:after="40"/>
            </w:pPr>
            <w:r>
              <w:t xml:space="preserve">Nhân viên nhấn nút </w:t>
            </w:r>
            <w:r w:rsidR="00AC0E90">
              <w:t>“</w:t>
            </w:r>
            <w:r>
              <w:t>Lập hóa đơn</w:t>
            </w:r>
            <w:r w:rsidR="00AC0E90">
              <w:t>”</w:t>
            </w:r>
            <w:r>
              <w:t xml:space="preserve"> (hoặc </w:t>
            </w:r>
            <w:r w:rsidR="00AC0E90">
              <w:t>“</w:t>
            </w:r>
            <w:r>
              <w:t>Chốt điện nước</w:t>
            </w:r>
            <w:r w:rsidR="00AC0E90">
              <w:t>”</w:t>
            </w:r>
            <w:r>
              <w:t>), chọn Phòng cần lập.</w:t>
            </w:r>
          </w:p>
          <w:p w14:paraId="166A6D52" w14:textId="16B5ADBB" w:rsidR="008F0B6A" w:rsidRDefault="008F0B6A" w:rsidP="00717863">
            <w:pPr>
              <w:pStyle w:val="ListParagraph"/>
              <w:numPr>
                <w:ilvl w:val="0"/>
                <w:numId w:val="243"/>
              </w:numPr>
              <w:spacing w:before="40" w:after="40"/>
            </w:pPr>
            <w:r>
              <w:t>Hệ thống hiển thị form nhập chỉ số Điện mới, Nước mới (hệ thống tự động hiển thị chỉ số cũ tương ứng của phòng đó).</w:t>
            </w:r>
          </w:p>
          <w:p w14:paraId="0BF09538" w14:textId="4D36BFD4" w:rsidR="008F0B6A" w:rsidRDefault="008F0B6A" w:rsidP="00717863">
            <w:pPr>
              <w:pStyle w:val="ListParagraph"/>
              <w:numPr>
                <w:ilvl w:val="0"/>
                <w:numId w:val="243"/>
              </w:numPr>
              <w:spacing w:before="40" w:after="40"/>
            </w:pPr>
            <w:r>
              <w:t xml:space="preserve">Nhân viên điền chỉ số mới và nhấn </w:t>
            </w:r>
            <w:r w:rsidR="00AC0E90">
              <w:t>“</w:t>
            </w:r>
            <w:r>
              <w:t>Tạo hóa đơn</w:t>
            </w:r>
            <w:r w:rsidR="00AC0E90">
              <w:t>”</w:t>
            </w:r>
            <w:r>
              <w:t>.</w:t>
            </w:r>
          </w:p>
          <w:p w14:paraId="27994230" w14:textId="0C513C9B" w:rsidR="008F0B6A" w:rsidRDefault="008F0B6A" w:rsidP="00717863">
            <w:pPr>
              <w:pStyle w:val="ListParagraph"/>
              <w:numPr>
                <w:ilvl w:val="0"/>
                <w:numId w:val="243"/>
              </w:numPr>
              <w:spacing w:before="40" w:after="40"/>
            </w:pPr>
            <w:r>
              <w:t>Hệ thống kiểm tra tính hợp lệ của chỉ số nhập vào (chỉ số mới phải lớn hơn hoặc bằng chỉ số cũ).</w:t>
            </w:r>
          </w:p>
          <w:p w14:paraId="3D8CF1CC" w14:textId="473EEAF1" w:rsidR="008F0B6A" w:rsidRDefault="008F0B6A" w:rsidP="00717863">
            <w:pPr>
              <w:pStyle w:val="ListParagraph"/>
              <w:numPr>
                <w:ilvl w:val="0"/>
                <w:numId w:val="244"/>
              </w:numPr>
              <w:spacing w:before="40" w:after="40"/>
              <w:ind w:left="1370"/>
            </w:pPr>
            <w:r>
              <w:t>Nếu không hợp lệ thì thực hiện S2a: Chỉ số điện nước không hợp lệ</w:t>
            </w:r>
          </w:p>
          <w:p w14:paraId="6324E816" w14:textId="682D84A3" w:rsidR="008F0B6A" w:rsidRDefault="008F0B6A" w:rsidP="00717863">
            <w:pPr>
              <w:pStyle w:val="ListParagraph"/>
              <w:numPr>
                <w:ilvl w:val="0"/>
                <w:numId w:val="243"/>
              </w:numPr>
              <w:spacing w:before="40" w:after="40"/>
            </w:pPr>
            <w:r>
              <w:t xml:space="preserve">Hệ thống tự động tính tiền điện nước theo đơn giá cấu hình, cộng với các phí cố định (phí thuê phòng, phí dịch vụ khác) để tạo hóa đơn ở trạng thái </w:t>
            </w:r>
            <w:r w:rsidR="00AC0E90">
              <w:t>“</w:t>
            </w:r>
            <w:r>
              <w:t>Chờ thanh toán</w:t>
            </w:r>
            <w:r w:rsidR="00AC0E90">
              <w:t>”</w:t>
            </w:r>
            <w:r>
              <w:t>, đồng thời gửi thông báo email cho Khách hàng.</w:t>
            </w:r>
          </w:p>
          <w:p w14:paraId="19E8910D" w14:textId="77777777" w:rsidR="008F0B6A" w:rsidRDefault="008F0B6A" w:rsidP="00392F3C">
            <w:pPr>
              <w:spacing w:before="40" w:after="40"/>
            </w:pPr>
            <w:r>
              <w:rPr>
                <w:b/>
              </w:rPr>
              <w:t>S2a: Chỉ số điện nước không hợp lệ</w:t>
            </w:r>
          </w:p>
          <w:p w14:paraId="0A115945" w14:textId="238BAB3A" w:rsidR="008F0B6A" w:rsidRDefault="008F0B6A" w:rsidP="00717863">
            <w:pPr>
              <w:pStyle w:val="ListParagraph"/>
              <w:numPr>
                <w:ilvl w:val="0"/>
                <w:numId w:val="246"/>
              </w:numPr>
              <w:spacing w:before="40" w:after="40"/>
            </w:pPr>
            <w:r>
              <w:t xml:space="preserve">Hệ thống hiển thị lỗi: </w:t>
            </w:r>
            <w:r w:rsidR="00AC0E90">
              <w:t>“</w:t>
            </w:r>
            <w:r>
              <w:t>Chỉ số mới không được nhỏ hơn chỉ số cũ ([Chỉ số cũ])!</w:t>
            </w:r>
            <w:r w:rsidR="00AC0E90">
              <w:t>”</w:t>
            </w:r>
          </w:p>
          <w:p w14:paraId="569A72B9" w14:textId="1AD6ED9B" w:rsidR="008F0B6A" w:rsidRDefault="008F0B6A" w:rsidP="00717863">
            <w:pPr>
              <w:pStyle w:val="ListParagraph"/>
              <w:numPr>
                <w:ilvl w:val="0"/>
                <w:numId w:val="246"/>
              </w:numPr>
              <w:spacing w:before="40" w:after="40"/>
            </w:pPr>
            <w:r>
              <w:t>Hệ thống giữ nguyên form để Nhân viên chỉnh sửa, quay về Hoạt động 3 của S2.</w:t>
            </w:r>
          </w:p>
          <w:p w14:paraId="7E30080F" w14:textId="77777777" w:rsidR="008F0B6A" w:rsidRDefault="008F0B6A" w:rsidP="00392F3C">
            <w:pPr>
              <w:spacing w:before="40" w:after="40"/>
            </w:pPr>
            <w:r>
              <w:rPr>
                <w:b/>
              </w:rPr>
              <w:t>S3: Ghi nhận thanh toán</w:t>
            </w:r>
          </w:p>
          <w:p w14:paraId="13B21406" w14:textId="031BC342" w:rsidR="008F0B6A" w:rsidRDefault="008F0B6A" w:rsidP="005D4AF4">
            <w:pPr>
              <w:pStyle w:val="ListParagraph"/>
              <w:numPr>
                <w:ilvl w:val="0"/>
                <w:numId w:val="247"/>
              </w:numPr>
              <w:spacing w:before="40" w:after="40"/>
            </w:pPr>
            <w:r>
              <w:t xml:space="preserve">Nhân viên chọn hóa đơn có trạng thái </w:t>
            </w:r>
            <w:r w:rsidR="00AC0E90">
              <w:t>“</w:t>
            </w:r>
            <w:r>
              <w:t>Đang đối soát</w:t>
            </w:r>
            <w:r w:rsidR="00AC0E90">
              <w:t>”</w:t>
            </w:r>
            <w:r>
              <w:t xml:space="preserve"> (Khách hàng đã gửi minh chứng chuyển khoản).</w:t>
            </w:r>
          </w:p>
          <w:p w14:paraId="31B6E54D" w14:textId="00592305" w:rsidR="008F0B6A" w:rsidRDefault="008F0B6A" w:rsidP="005D4AF4">
            <w:pPr>
              <w:pStyle w:val="ListParagraph"/>
              <w:numPr>
                <w:ilvl w:val="0"/>
                <w:numId w:val="247"/>
              </w:numPr>
              <w:spacing w:before="40" w:after="40"/>
            </w:pPr>
            <w:r>
              <w:t>Hệ thống hiển thị thông tin hóa đơn và ảnh chụp biên lai giao dịch do Khách hàng đính kèm.</w:t>
            </w:r>
          </w:p>
          <w:p w14:paraId="50877A83" w14:textId="60094502" w:rsidR="008F0B6A" w:rsidRDefault="008F0B6A" w:rsidP="005D4AF4">
            <w:pPr>
              <w:pStyle w:val="ListParagraph"/>
              <w:numPr>
                <w:ilvl w:val="0"/>
                <w:numId w:val="247"/>
              </w:numPr>
              <w:spacing w:before="40" w:after="40"/>
            </w:pPr>
            <w:r>
              <w:t xml:space="preserve">Nhân viên kiểm tra tài khoản ngân hàng thực tế, nếu khớp thông tin thì nhấn </w:t>
            </w:r>
            <w:r w:rsidR="00AC0E90">
              <w:t>“</w:t>
            </w:r>
            <w:r>
              <w:t>Xác nhận đã thanh toán</w:t>
            </w:r>
            <w:r w:rsidR="00AC0E90">
              <w:t>”</w:t>
            </w:r>
            <w:r>
              <w:t>.</w:t>
            </w:r>
          </w:p>
          <w:p w14:paraId="7873CEA0" w14:textId="177F8A1E" w:rsidR="008F0B6A" w:rsidRDefault="008F0B6A" w:rsidP="005D4AF4">
            <w:pPr>
              <w:pStyle w:val="ListParagraph"/>
              <w:numPr>
                <w:ilvl w:val="0"/>
                <w:numId w:val="248"/>
              </w:numPr>
              <w:spacing w:before="40" w:after="40"/>
              <w:ind w:left="1460"/>
            </w:pPr>
            <w:r>
              <w:t xml:space="preserve">Nếu thông tin không khớp (ví dụ: sai số tiền, biên lai giả), Nhân viên nhấn </w:t>
            </w:r>
            <w:r w:rsidR="00AC0E90">
              <w:t>“</w:t>
            </w:r>
            <w:r>
              <w:t>Từ chối</w:t>
            </w:r>
            <w:r w:rsidR="00AC0E90">
              <w:t>”</w:t>
            </w:r>
            <w:r>
              <w:t xml:space="preserve"> và thực hiện S3a: Từ chối thanh toán</w:t>
            </w:r>
          </w:p>
          <w:p w14:paraId="0DCAC491" w14:textId="5FFFF5C5" w:rsidR="008F0B6A" w:rsidRDefault="008F0B6A" w:rsidP="005D4AF4">
            <w:pPr>
              <w:pStyle w:val="ListParagraph"/>
              <w:numPr>
                <w:ilvl w:val="0"/>
                <w:numId w:val="247"/>
              </w:numPr>
              <w:spacing w:before="40" w:after="40"/>
            </w:pPr>
            <w:r>
              <w:t xml:space="preserve">Hệ thống chuyển trạng thái hóa đơn thành </w:t>
            </w:r>
            <w:r w:rsidR="00AC0E90">
              <w:t>“</w:t>
            </w:r>
            <w:r>
              <w:t>Đã thanh toán</w:t>
            </w:r>
            <w:r w:rsidR="00AC0E90">
              <w:t>”</w:t>
            </w:r>
            <w:r>
              <w:t>, ghi nhận thời gian thu tiền thực tế, cập nhật doanh thu phòng và gửi hóa đơn điện tử cho Khách hàng.</w:t>
            </w:r>
          </w:p>
          <w:p w14:paraId="36E3ACA4" w14:textId="77777777" w:rsidR="008F0B6A" w:rsidRDefault="008F0B6A" w:rsidP="00392F3C">
            <w:pPr>
              <w:spacing w:before="40" w:after="40"/>
            </w:pPr>
            <w:r>
              <w:rPr>
                <w:b/>
              </w:rPr>
              <w:t>S3a: Từ chối thanh toán</w:t>
            </w:r>
          </w:p>
          <w:p w14:paraId="5762F1BC" w14:textId="034103ED" w:rsidR="008F0B6A" w:rsidRDefault="008F0B6A" w:rsidP="005D4AF4">
            <w:pPr>
              <w:pStyle w:val="ListParagraph"/>
              <w:numPr>
                <w:ilvl w:val="0"/>
                <w:numId w:val="249"/>
              </w:numPr>
              <w:spacing w:before="40" w:after="40"/>
            </w:pPr>
            <w:r>
              <w:t xml:space="preserve">Hệ thống yêu cầu Nhân viên nhập lý do từ chối (Ví dụ: </w:t>
            </w:r>
            <w:r w:rsidR="00AC0E90">
              <w:t>“</w:t>
            </w:r>
            <w:r>
              <w:t>Số tiền chuyển khoản không khớp</w:t>
            </w:r>
            <w:r w:rsidR="00AC0E90">
              <w:t>”</w:t>
            </w:r>
            <w:r>
              <w:t xml:space="preserve"> hoặc </w:t>
            </w:r>
            <w:r w:rsidR="00AC0E90">
              <w:t>“</w:t>
            </w:r>
            <w:r>
              <w:t>Biên lai không hợp lệ</w:t>
            </w:r>
            <w:r w:rsidR="00AC0E90">
              <w:t>”</w:t>
            </w:r>
            <w:r>
              <w:t>).</w:t>
            </w:r>
          </w:p>
          <w:p w14:paraId="09E09131" w14:textId="198496C8" w:rsidR="008F0B6A" w:rsidRDefault="008F0B6A" w:rsidP="005D4AF4">
            <w:pPr>
              <w:pStyle w:val="ListParagraph"/>
              <w:numPr>
                <w:ilvl w:val="0"/>
                <w:numId w:val="249"/>
              </w:numPr>
              <w:spacing w:before="40" w:after="40"/>
            </w:pPr>
            <w:r>
              <w:t xml:space="preserve">Nhân viên nhập lý do và nhấn </w:t>
            </w:r>
            <w:r w:rsidR="00AC0E90">
              <w:t>“</w:t>
            </w:r>
            <w:r>
              <w:t>Xác nhận từ chối</w:t>
            </w:r>
            <w:r w:rsidR="00AC0E90">
              <w:t>”</w:t>
            </w:r>
            <w:r>
              <w:t>.</w:t>
            </w:r>
          </w:p>
          <w:p w14:paraId="072EBAC1" w14:textId="1FE8CE1A" w:rsidR="008F0B6A" w:rsidRDefault="008F0B6A" w:rsidP="005D4AF4">
            <w:pPr>
              <w:pStyle w:val="ListParagraph"/>
              <w:numPr>
                <w:ilvl w:val="0"/>
                <w:numId w:val="249"/>
              </w:numPr>
              <w:spacing w:before="40" w:after="40"/>
            </w:pPr>
            <w:r>
              <w:t xml:space="preserve">Hệ thống trả trạng thái hóa đơn về </w:t>
            </w:r>
            <w:r w:rsidR="00AC0E90">
              <w:t>“</w:t>
            </w:r>
            <w:r>
              <w:t>Chờ thanh toán</w:t>
            </w:r>
            <w:r w:rsidR="00AC0E90">
              <w:t>”</w:t>
            </w:r>
            <w:r>
              <w:t>, hiển thị thông báo từ chối kèm lý do lên tài khoản Khách hàng để khách hàng gửi lại yêu cầu.</w:t>
            </w:r>
          </w:p>
          <w:p w14:paraId="26BF2933" w14:textId="77777777" w:rsidR="008F0B6A" w:rsidRDefault="008F0B6A" w:rsidP="00392F3C">
            <w:pPr>
              <w:spacing w:before="40" w:after="40"/>
            </w:pPr>
            <w:r>
              <w:rPr>
                <w:b/>
              </w:rPr>
              <w:t>S4: Thanh toán hóa đơn</w:t>
            </w:r>
          </w:p>
          <w:p w14:paraId="0E9C4E04" w14:textId="71136B82" w:rsidR="008F0B6A" w:rsidRDefault="008F0B6A" w:rsidP="005D4AF4">
            <w:pPr>
              <w:pStyle w:val="ListParagraph"/>
              <w:numPr>
                <w:ilvl w:val="0"/>
                <w:numId w:val="251"/>
              </w:numPr>
              <w:spacing w:before="40" w:after="40"/>
            </w:pPr>
            <w:r>
              <w:t xml:space="preserve">Khách hàng đăng nhập, truy cập danh sách hóa đơn, chọn hóa đơn </w:t>
            </w:r>
            <w:r w:rsidR="00AC0E90">
              <w:t>“</w:t>
            </w:r>
            <w:r>
              <w:t>Chờ thanh toán</w:t>
            </w:r>
            <w:r w:rsidR="00AC0E90">
              <w:t>”</w:t>
            </w:r>
            <w:r>
              <w:t xml:space="preserve"> </w:t>
            </w:r>
            <w:r w:rsidR="004C7EBF">
              <w:t>và</w:t>
            </w:r>
            <w:r>
              <w:t xml:space="preserve"> nhấn </w:t>
            </w:r>
            <w:r w:rsidR="00AC0E90">
              <w:t>“</w:t>
            </w:r>
            <w:r>
              <w:t>Thanh toán</w:t>
            </w:r>
            <w:r w:rsidR="00AC0E90">
              <w:t>”</w:t>
            </w:r>
            <w:r>
              <w:t>.</w:t>
            </w:r>
          </w:p>
          <w:p w14:paraId="1D69A3AE" w14:textId="512C34A1" w:rsidR="008F0B6A" w:rsidRDefault="008F0B6A" w:rsidP="005D4AF4">
            <w:pPr>
              <w:pStyle w:val="ListParagraph"/>
              <w:numPr>
                <w:ilvl w:val="0"/>
                <w:numId w:val="251"/>
              </w:numPr>
              <w:spacing w:before="40" w:after="40"/>
            </w:pPr>
            <w:r>
              <w:t>Hệ thống hiển thị thông tin thanh toán (Số tài khoản ngân hàng, mã QR chuyển khoản kèm nội dung chuyển khoản tự động).</w:t>
            </w:r>
          </w:p>
          <w:p w14:paraId="6BB993FA" w14:textId="40D89D9F" w:rsidR="005D4AF4" w:rsidRDefault="008F0B6A" w:rsidP="005D4AF4">
            <w:pPr>
              <w:pStyle w:val="ListParagraph"/>
              <w:numPr>
                <w:ilvl w:val="0"/>
                <w:numId w:val="251"/>
              </w:numPr>
              <w:spacing w:before="40" w:after="40"/>
            </w:pPr>
            <w:r>
              <w:t xml:space="preserve">Khách hàng thực hiện chuyển khoản ngân hàng, chụp ảnh màn hình biên lai giao dịch, tải ảnh lên hệ thống và nhấn </w:t>
            </w:r>
            <w:r w:rsidR="00AC0E90">
              <w:t>“</w:t>
            </w:r>
            <w:r>
              <w:t>Gửi xác nhận</w:t>
            </w:r>
            <w:r w:rsidR="00AC0E90">
              <w:t>”</w:t>
            </w:r>
            <w:r>
              <w:t>.</w:t>
            </w:r>
          </w:p>
          <w:p w14:paraId="6F6152A5" w14:textId="5570A98C" w:rsidR="008F0B6A" w:rsidRDefault="008F0B6A" w:rsidP="005D4AF4">
            <w:pPr>
              <w:pStyle w:val="ListParagraph"/>
              <w:numPr>
                <w:ilvl w:val="0"/>
                <w:numId w:val="251"/>
              </w:numPr>
              <w:spacing w:before="40" w:after="40"/>
            </w:pPr>
            <w:r>
              <w:lastRenderedPageBreak/>
              <w:t xml:space="preserve">Hệ thống chuyển trạng thái hóa đơn sang </w:t>
            </w:r>
            <w:r w:rsidR="00AC0E90">
              <w:t>“</w:t>
            </w:r>
            <w:r>
              <w:t>Đang đối soát</w:t>
            </w:r>
            <w:r w:rsidR="00AC0E90">
              <w:t>”</w:t>
            </w:r>
            <w:r>
              <w:t>, đồng thời bắn thông báo yêu cầu phê duyệt tới Nhân viên quản lý thuê.</w:t>
            </w:r>
          </w:p>
        </w:tc>
      </w:tr>
      <w:tr w:rsidR="008F0B6A" w14:paraId="6A6BE5BB" w14:textId="77777777" w:rsidTr="00392F3C">
        <w:trPr>
          <w:jc w:val="center"/>
        </w:trPr>
        <w:tc>
          <w:tcPr>
            <w:tcW w:w="2880" w:type="dxa"/>
            <w:gridSpan w:val="3"/>
            <w:tcMar>
              <w:top w:w="120" w:type="dxa"/>
              <w:left w:w="150" w:type="dxa"/>
              <w:bottom w:w="120" w:type="dxa"/>
              <w:right w:w="150" w:type="dxa"/>
            </w:tcMar>
          </w:tcPr>
          <w:p w14:paraId="0B2B5EA4" w14:textId="77777777" w:rsidR="008F0B6A" w:rsidRDefault="008F0B6A" w:rsidP="00392F3C">
            <w:pPr>
              <w:spacing w:after="80"/>
              <w:rPr>
                <w:rFonts w:cs="Times New Roman"/>
                <w:color w:val="000000" w:themeColor="text1"/>
                <w:szCs w:val="24"/>
              </w:rPr>
            </w:pPr>
            <w:r>
              <w:rPr>
                <w:b/>
              </w:rPr>
              <w:lastRenderedPageBreak/>
              <w:t>Các dòng sự kiện ngoại lệ</w:t>
            </w:r>
          </w:p>
          <w:p w14:paraId="19DA7A2B" w14:textId="6E762F44" w:rsidR="008F0B6A" w:rsidRDefault="008F0B6A" w:rsidP="00392F3C">
            <w:pPr>
              <w:spacing w:before="40" w:after="40"/>
            </w:pPr>
            <w:r>
              <w:t xml:space="preserve">S2-4a. Hệ thống mất kết nối API tính giá: Hệ thống báo lỗi </w:t>
            </w:r>
            <w:r w:rsidR="00AC0E90">
              <w:t>“</w:t>
            </w:r>
            <w:r>
              <w:t>Không thể kết nối máy chủ tính phí. Vui lòng thử lại sau!</w:t>
            </w:r>
            <w:r w:rsidR="00AC0E90">
              <w:t>”</w:t>
            </w:r>
            <w:r>
              <w:t xml:space="preserve"> và lưu tạm chỉ số điện nước ở dạng bản nháp.</w:t>
            </w:r>
          </w:p>
          <w:p w14:paraId="6D8D8D20" w14:textId="2322C6FD" w:rsidR="008F0B6A" w:rsidRDefault="008F0B6A" w:rsidP="00392F3C">
            <w:pPr>
              <w:spacing w:before="40" w:after="40"/>
            </w:pPr>
            <w:r>
              <w:t xml:space="preserve">S4-3a. Khách hàng tải lên file ảnh lỗi hoặc sai định dạng: Hệ thống báo lỗi </w:t>
            </w:r>
            <w:r w:rsidR="00AC0E90">
              <w:t>“</w:t>
            </w:r>
            <w:r>
              <w:t>File tải lên phải là hình ảnh (JPG, PNG) và dung lượng không quá 5MB!</w:t>
            </w:r>
            <w:r w:rsidR="00AC0E90">
              <w:t>”</w:t>
            </w:r>
          </w:p>
        </w:tc>
      </w:tr>
    </w:tbl>
    <w:p w14:paraId="6E50C4C6" w14:textId="77777777" w:rsidR="008F0B6A" w:rsidRPr="008F0B6A" w:rsidRDefault="008F0B6A" w:rsidP="008F0B6A"/>
    <w:sectPr w:rsidR="008F0B6A" w:rsidRPr="008F0B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FBE4DA" w14:textId="77777777" w:rsidR="00C412F9" w:rsidRDefault="00C412F9">
      <w:pPr>
        <w:spacing w:line="240" w:lineRule="auto"/>
      </w:pPr>
      <w:r>
        <w:separator/>
      </w:r>
    </w:p>
  </w:endnote>
  <w:endnote w:type="continuationSeparator" w:id="0">
    <w:p w14:paraId="1C5F1A45" w14:textId="77777777" w:rsidR="00C412F9" w:rsidRDefault="00C412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845B49" w14:textId="77777777" w:rsidR="00C412F9" w:rsidRDefault="00C412F9">
      <w:pPr>
        <w:spacing w:after="0"/>
      </w:pPr>
      <w:r>
        <w:separator/>
      </w:r>
    </w:p>
  </w:footnote>
  <w:footnote w:type="continuationSeparator" w:id="0">
    <w:p w14:paraId="08FB7C75" w14:textId="77777777" w:rsidR="00C412F9" w:rsidRDefault="00C412F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1F5A8C"/>
    <w:multiLevelType w:val="hybridMultilevel"/>
    <w:tmpl w:val="E974984C"/>
    <w:lvl w:ilvl="0" w:tplc="C0A8802C">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05D30EF"/>
    <w:multiLevelType w:val="hybridMultilevel"/>
    <w:tmpl w:val="0792B9E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0655625"/>
    <w:multiLevelType w:val="multilevel"/>
    <w:tmpl w:val="2378F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0DD3D4C"/>
    <w:multiLevelType w:val="multilevel"/>
    <w:tmpl w:val="BD76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F85CDE"/>
    <w:multiLevelType w:val="hybridMultilevel"/>
    <w:tmpl w:val="D416D4F4"/>
    <w:lvl w:ilvl="0" w:tplc="C0A8802C">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2227E58"/>
    <w:multiLevelType w:val="hybridMultilevel"/>
    <w:tmpl w:val="BC92D3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2CD130D"/>
    <w:multiLevelType w:val="hybridMultilevel"/>
    <w:tmpl w:val="B0820ADA"/>
    <w:lvl w:ilvl="0" w:tplc="C0A8802C">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3ED3979"/>
    <w:multiLevelType w:val="hybridMultilevel"/>
    <w:tmpl w:val="C2329084"/>
    <w:lvl w:ilvl="0" w:tplc="C0A8802C">
      <w:start w:val="1"/>
      <w:numFmt w:val="bullet"/>
      <w:lvlText w:val="-"/>
      <w:lvlJc w:val="left"/>
      <w:pPr>
        <w:ind w:left="108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04BF396D"/>
    <w:multiLevelType w:val="multilevel"/>
    <w:tmpl w:val="74683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C05B39"/>
    <w:multiLevelType w:val="multilevel"/>
    <w:tmpl w:val="CD7A5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E31D93"/>
    <w:multiLevelType w:val="hybridMultilevel"/>
    <w:tmpl w:val="9BBE714C"/>
    <w:lvl w:ilvl="0" w:tplc="C0A8802C">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05AA734A"/>
    <w:multiLevelType w:val="hybridMultilevel"/>
    <w:tmpl w:val="723E3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CD29D5"/>
    <w:multiLevelType w:val="hybridMultilevel"/>
    <w:tmpl w:val="CCFC6E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05DF7850"/>
    <w:multiLevelType w:val="multilevel"/>
    <w:tmpl w:val="C0588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7311A68"/>
    <w:multiLevelType w:val="multilevel"/>
    <w:tmpl w:val="A06E2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76B3595"/>
    <w:multiLevelType w:val="hybridMultilevel"/>
    <w:tmpl w:val="AB94E4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81E0FFE"/>
    <w:multiLevelType w:val="hybridMultilevel"/>
    <w:tmpl w:val="5CBE59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81E190D"/>
    <w:multiLevelType w:val="hybridMultilevel"/>
    <w:tmpl w:val="91503640"/>
    <w:lvl w:ilvl="0" w:tplc="C0A8802C">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09373E81"/>
    <w:multiLevelType w:val="hybridMultilevel"/>
    <w:tmpl w:val="23FCFF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09BB6DBD"/>
    <w:multiLevelType w:val="hybridMultilevel"/>
    <w:tmpl w:val="74BCF4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A0B7ECD"/>
    <w:multiLevelType w:val="hybridMultilevel"/>
    <w:tmpl w:val="7F32206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B894B20"/>
    <w:multiLevelType w:val="hybridMultilevel"/>
    <w:tmpl w:val="94FE6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BB2540A"/>
    <w:multiLevelType w:val="multilevel"/>
    <w:tmpl w:val="AA2E4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BC41C6D"/>
    <w:multiLevelType w:val="hybridMultilevel"/>
    <w:tmpl w:val="9200707A"/>
    <w:lvl w:ilvl="0" w:tplc="7206E68E">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BEC05E9"/>
    <w:multiLevelType w:val="hybridMultilevel"/>
    <w:tmpl w:val="BB925A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C070F2E"/>
    <w:multiLevelType w:val="hybridMultilevel"/>
    <w:tmpl w:val="FBFEE318"/>
    <w:lvl w:ilvl="0" w:tplc="7206E68E">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E2F41A1"/>
    <w:multiLevelType w:val="hybridMultilevel"/>
    <w:tmpl w:val="6BDAEC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0F2C390A"/>
    <w:multiLevelType w:val="hybridMultilevel"/>
    <w:tmpl w:val="00263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F596FA9"/>
    <w:multiLevelType w:val="hybridMultilevel"/>
    <w:tmpl w:val="D1600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F696CE3"/>
    <w:multiLevelType w:val="hybridMultilevel"/>
    <w:tmpl w:val="2676BFC2"/>
    <w:lvl w:ilvl="0" w:tplc="7206E68E">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F6E2C56"/>
    <w:multiLevelType w:val="hybridMultilevel"/>
    <w:tmpl w:val="47FE6136"/>
    <w:lvl w:ilvl="0" w:tplc="C0A8802C">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0F9042A8"/>
    <w:multiLevelType w:val="hybridMultilevel"/>
    <w:tmpl w:val="ACD05248"/>
    <w:lvl w:ilvl="0" w:tplc="C0A8802C">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0FEA3D67"/>
    <w:multiLevelType w:val="multilevel"/>
    <w:tmpl w:val="9DD6C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00429A3"/>
    <w:multiLevelType w:val="multilevel"/>
    <w:tmpl w:val="F6D01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0CE747E"/>
    <w:multiLevelType w:val="multilevel"/>
    <w:tmpl w:val="897E4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0F95967"/>
    <w:multiLevelType w:val="hybridMultilevel"/>
    <w:tmpl w:val="3F7ABBE0"/>
    <w:lvl w:ilvl="0" w:tplc="C0A8802C">
      <w:start w:val="1"/>
      <w:numFmt w:val="bullet"/>
      <w:lvlText w:val="-"/>
      <w:lvlJc w:val="left"/>
      <w:pPr>
        <w:ind w:left="108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113C6994"/>
    <w:multiLevelType w:val="hybridMultilevel"/>
    <w:tmpl w:val="25C42D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1982EED"/>
    <w:multiLevelType w:val="hybridMultilevel"/>
    <w:tmpl w:val="E37E0A66"/>
    <w:lvl w:ilvl="0" w:tplc="C0A8802C">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12A90757"/>
    <w:multiLevelType w:val="hybridMultilevel"/>
    <w:tmpl w:val="87F68648"/>
    <w:lvl w:ilvl="0" w:tplc="7206E68E">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3B426F0"/>
    <w:multiLevelType w:val="hybridMultilevel"/>
    <w:tmpl w:val="C79058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13C366A3"/>
    <w:multiLevelType w:val="hybridMultilevel"/>
    <w:tmpl w:val="7ADCE412"/>
    <w:lvl w:ilvl="0" w:tplc="C0A8802C">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142C1B6F"/>
    <w:multiLevelType w:val="hybridMultilevel"/>
    <w:tmpl w:val="410CCFF0"/>
    <w:lvl w:ilvl="0" w:tplc="C0A8802C">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14DC6239"/>
    <w:multiLevelType w:val="hybridMultilevel"/>
    <w:tmpl w:val="C50CF7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527376A"/>
    <w:multiLevelType w:val="multilevel"/>
    <w:tmpl w:val="559E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2D2476"/>
    <w:multiLevelType w:val="hybridMultilevel"/>
    <w:tmpl w:val="F334D5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53963FE"/>
    <w:multiLevelType w:val="hybridMultilevel"/>
    <w:tmpl w:val="9FB2F970"/>
    <w:lvl w:ilvl="0" w:tplc="7206E68E">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545262B"/>
    <w:multiLevelType w:val="hybridMultilevel"/>
    <w:tmpl w:val="0F02029C"/>
    <w:lvl w:ilvl="0" w:tplc="7206E68E">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55E5DA2"/>
    <w:multiLevelType w:val="hybridMultilevel"/>
    <w:tmpl w:val="C69CC4FA"/>
    <w:lvl w:ilvl="0" w:tplc="7206E68E">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BD232F"/>
    <w:multiLevelType w:val="hybridMultilevel"/>
    <w:tmpl w:val="FB02355C"/>
    <w:lvl w:ilvl="0" w:tplc="C0A8802C">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15CD0BE8"/>
    <w:multiLevelType w:val="hybridMultilevel"/>
    <w:tmpl w:val="E872EF2E"/>
    <w:lvl w:ilvl="0" w:tplc="C0A8802C">
      <w:start w:val="1"/>
      <w:numFmt w:val="bullet"/>
      <w:lvlText w:val="-"/>
      <w:lvlJc w:val="left"/>
      <w:pPr>
        <w:ind w:left="108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15FB644B"/>
    <w:multiLevelType w:val="hybridMultilevel"/>
    <w:tmpl w:val="AD18EE54"/>
    <w:lvl w:ilvl="0" w:tplc="7206E68E">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60C73DF"/>
    <w:multiLevelType w:val="hybridMultilevel"/>
    <w:tmpl w:val="E422AD8E"/>
    <w:lvl w:ilvl="0" w:tplc="C0A8802C">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167F3B2C"/>
    <w:multiLevelType w:val="hybridMultilevel"/>
    <w:tmpl w:val="803AC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73B76B3"/>
    <w:multiLevelType w:val="hybridMultilevel"/>
    <w:tmpl w:val="2B747FF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77B6ED2"/>
    <w:multiLevelType w:val="hybridMultilevel"/>
    <w:tmpl w:val="5962613E"/>
    <w:lvl w:ilvl="0" w:tplc="7206E68E">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7F8350F"/>
    <w:multiLevelType w:val="hybridMultilevel"/>
    <w:tmpl w:val="0032EB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186C2567"/>
    <w:multiLevelType w:val="multilevel"/>
    <w:tmpl w:val="566E3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8DF64C9"/>
    <w:multiLevelType w:val="hybridMultilevel"/>
    <w:tmpl w:val="ABE4B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936685B"/>
    <w:multiLevelType w:val="hybridMultilevel"/>
    <w:tmpl w:val="96A25A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96619E5"/>
    <w:multiLevelType w:val="hybridMultilevel"/>
    <w:tmpl w:val="356CC034"/>
    <w:lvl w:ilvl="0" w:tplc="C0A8802C">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1AA6104A"/>
    <w:multiLevelType w:val="multilevel"/>
    <w:tmpl w:val="52B2F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AE90123"/>
    <w:multiLevelType w:val="hybridMultilevel"/>
    <w:tmpl w:val="990A7CDC"/>
    <w:lvl w:ilvl="0" w:tplc="7206E68E">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BCF7937"/>
    <w:multiLevelType w:val="multilevel"/>
    <w:tmpl w:val="20DA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C0B77ED"/>
    <w:multiLevelType w:val="multilevel"/>
    <w:tmpl w:val="0390E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C256C39"/>
    <w:multiLevelType w:val="hybridMultilevel"/>
    <w:tmpl w:val="49220B24"/>
    <w:lvl w:ilvl="0" w:tplc="C0A8802C">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C523981"/>
    <w:multiLevelType w:val="hybridMultilevel"/>
    <w:tmpl w:val="8630508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C935BA2"/>
    <w:multiLevelType w:val="multilevel"/>
    <w:tmpl w:val="61603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D520DCC"/>
    <w:multiLevelType w:val="hybridMultilevel"/>
    <w:tmpl w:val="EAD0BE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D5330CF"/>
    <w:multiLevelType w:val="hybridMultilevel"/>
    <w:tmpl w:val="3EF48384"/>
    <w:lvl w:ilvl="0" w:tplc="C0A8802C">
      <w:start w:val="1"/>
      <w:numFmt w:val="bullet"/>
      <w:lvlText w:val="-"/>
      <w:lvlJc w:val="left"/>
      <w:pPr>
        <w:ind w:left="108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1D7E19E5"/>
    <w:multiLevelType w:val="multilevel"/>
    <w:tmpl w:val="5D68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DE766A9"/>
    <w:multiLevelType w:val="multilevel"/>
    <w:tmpl w:val="5A7E2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F65175B"/>
    <w:multiLevelType w:val="hybridMultilevel"/>
    <w:tmpl w:val="4D7601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1957734"/>
    <w:multiLevelType w:val="hybridMultilevel"/>
    <w:tmpl w:val="0032EB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2CE6B42"/>
    <w:multiLevelType w:val="hybridMultilevel"/>
    <w:tmpl w:val="C7549F86"/>
    <w:lvl w:ilvl="0" w:tplc="C0A8802C">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22E26277"/>
    <w:multiLevelType w:val="hybridMultilevel"/>
    <w:tmpl w:val="01242D64"/>
    <w:lvl w:ilvl="0" w:tplc="C0A8802C">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23163816"/>
    <w:multiLevelType w:val="multilevel"/>
    <w:tmpl w:val="B5CCD7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3245E91"/>
    <w:multiLevelType w:val="multilevel"/>
    <w:tmpl w:val="3B9E8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3425420"/>
    <w:multiLevelType w:val="hybridMultilevel"/>
    <w:tmpl w:val="4D8ECC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36A62E5"/>
    <w:multiLevelType w:val="hybridMultilevel"/>
    <w:tmpl w:val="584CF396"/>
    <w:lvl w:ilvl="0" w:tplc="C0A8802C">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239E2A78"/>
    <w:multiLevelType w:val="hybridMultilevel"/>
    <w:tmpl w:val="FCCA7ED6"/>
    <w:lvl w:ilvl="0" w:tplc="C0A8802C">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23A07331"/>
    <w:multiLevelType w:val="multilevel"/>
    <w:tmpl w:val="BD6C7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3F06A8B"/>
    <w:multiLevelType w:val="multilevel"/>
    <w:tmpl w:val="623E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542092B"/>
    <w:multiLevelType w:val="multilevel"/>
    <w:tmpl w:val="BABA2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609675B"/>
    <w:multiLevelType w:val="hybridMultilevel"/>
    <w:tmpl w:val="D5F6C0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60D7C37"/>
    <w:multiLevelType w:val="hybridMultilevel"/>
    <w:tmpl w:val="2E3054BA"/>
    <w:lvl w:ilvl="0" w:tplc="C0A8802C">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26166219"/>
    <w:multiLevelType w:val="hybridMultilevel"/>
    <w:tmpl w:val="3F669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6EF5DE1"/>
    <w:multiLevelType w:val="hybridMultilevel"/>
    <w:tmpl w:val="76E23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7260705"/>
    <w:multiLevelType w:val="hybridMultilevel"/>
    <w:tmpl w:val="3C94549E"/>
    <w:lvl w:ilvl="0" w:tplc="0409000F">
      <w:start w:val="1"/>
      <w:numFmt w:val="decimal"/>
      <w:lvlText w:val="%1."/>
      <w:lvlJc w:val="left"/>
      <w:pPr>
        <w:ind w:left="720" w:hanging="360"/>
      </w:pPr>
      <w:rPr>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4" w15:restartNumberingAfterBreak="0">
    <w:nsid w:val="288F3DFC"/>
    <w:multiLevelType w:val="hybridMultilevel"/>
    <w:tmpl w:val="7AFC89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90B57E9"/>
    <w:multiLevelType w:val="hybridMultilevel"/>
    <w:tmpl w:val="DCA2F714"/>
    <w:lvl w:ilvl="0" w:tplc="3DFECAB4">
      <w:start w:val="2"/>
      <w:numFmt w:val="bullet"/>
      <w:lvlText w:val="-"/>
      <w:lvlJc w:val="left"/>
      <w:pPr>
        <w:ind w:left="1440" w:hanging="360"/>
      </w:pPr>
      <w:rPr>
        <w:rFonts w:ascii="Times New Roman" w:eastAsia="SimSu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6" w15:restartNumberingAfterBreak="0">
    <w:nsid w:val="299C111A"/>
    <w:multiLevelType w:val="hybridMultilevel"/>
    <w:tmpl w:val="B14C1DE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29B37C42"/>
    <w:multiLevelType w:val="multilevel"/>
    <w:tmpl w:val="89BEB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A07014A"/>
    <w:multiLevelType w:val="multilevel"/>
    <w:tmpl w:val="36DAD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A177974"/>
    <w:multiLevelType w:val="multilevel"/>
    <w:tmpl w:val="32F2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A21748F"/>
    <w:multiLevelType w:val="hybridMultilevel"/>
    <w:tmpl w:val="A3743A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B587913"/>
    <w:multiLevelType w:val="hybridMultilevel"/>
    <w:tmpl w:val="C7164378"/>
    <w:lvl w:ilvl="0" w:tplc="C0A8802C">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2B8C5F40"/>
    <w:multiLevelType w:val="hybridMultilevel"/>
    <w:tmpl w:val="A648BC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2BAC2EF5"/>
    <w:multiLevelType w:val="hybridMultilevel"/>
    <w:tmpl w:val="93C0D8B4"/>
    <w:lvl w:ilvl="0" w:tplc="0409000F">
      <w:start w:val="1"/>
      <w:numFmt w:val="decimal"/>
      <w:lvlText w:val="%1."/>
      <w:lvlJc w:val="left"/>
      <w:pPr>
        <w:ind w:left="720" w:hanging="360"/>
      </w:pPr>
      <w:rPr>
        <w:rFonts w:hint="default"/>
        <w:b w:val="0"/>
        <w:i w:val="0"/>
        <w:strike w:val="0"/>
        <w:dstrike w:val="0"/>
        <w:color w:val="000000"/>
        <w:sz w:val="26"/>
        <w:szCs w:val="26"/>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4" w15:restartNumberingAfterBreak="0">
    <w:nsid w:val="2BBF6C75"/>
    <w:multiLevelType w:val="hybridMultilevel"/>
    <w:tmpl w:val="F47028B8"/>
    <w:lvl w:ilvl="0" w:tplc="FFFFFFFF">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plc="C0A8802C">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2C266283"/>
    <w:multiLevelType w:val="hybridMultilevel"/>
    <w:tmpl w:val="010ED3C6"/>
    <w:lvl w:ilvl="0" w:tplc="7206E68E">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C3479F9"/>
    <w:multiLevelType w:val="hybridMultilevel"/>
    <w:tmpl w:val="80549F84"/>
    <w:lvl w:ilvl="0" w:tplc="FFFFFFFF">
      <w:start w:val="1"/>
      <w:numFmt w:val="decimal"/>
      <w:lvlText w:val="%1."/>
      <w:lvlJc w:val="left"/>
      <w:pPr>
        <w:ind w:left="720" w:hanging="360"/>
      </w:pPr>
      <w:rPr>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7" w15:restartNumberingAfterBreak="0">
    <w:nsid w:val="2C672537"/>
    <w:multiLevelType w:val="multilevel"/>
    <w:tmpl w:val="CCD0B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C9D2E72"/>
    <w:multiLevelType w:val="hybridMultilevel"/>
    <w:tmpl w:val="F02A0F7A"/>
    <w:lvl w:ilvl="0" w:tplc="C0A8802C">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CBC553A"/>
    <w:multiLevelType w:val="hybridMultilevel"/>
    <w:tmpl w:val="B25AB31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CC96655"/>
    <w:multiLevelType w:val="hybridMultilevel"/>
    <w:tmpl w:val="1F5C6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DC215E8"/>
    <w:multiLevelType w:val="hybridMultilevel"/>
    <w:tmpl w:val="27B016B0"/>
    <w:lvl w:ilvl="0" w:tplc="C0A8802C">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2" w15:restartNumberingAfterBreak="0">
    <w:nsid w:val="2E110159"/>
    <w:multiLevelType w:val="hybridMultilevel"/>
    <w:tmpl w:val="DDE8BF90"/>
    <w:lvl w:ilvl="0" w:tplc="7206E68E">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E122F81"/>
    <w:multiLevelType w:val="multilevel"/>
    <w:tmpl w:val="781C35A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F4355F5"/>
    <w:multiLevelType w:val="hybridMultilevel"/>
    <w:tmpl w:val="AD26041E"/>
    <w:lvl w:ilvl="0" w:tplc="C0A8802C">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5" w15:restartNumberingAfterBreak="0">
    <w:nsid w:val="2F952943"/>
    <w:multiLevelType w:val="multilevel"/>
    <w:tmpl w:val="0D38735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FCC67C3"/>
    <w:multiLevelType w:val="hybridMultilevel"/>
    <w:tmpl w:val="CE88EC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FD94CD6"/>
    <w:multiLevelType w:val="hybridMultilevel"/>
    <w:tmpl w:val="3BD821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3019594A"/>
    <w:multiLevelType w:val="hybridMultilevel"/>
    <w:tmpl w:val="5B3C6A10"/>
    <w:lvl w:ilvl="0" w:tplc="7206E68E">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0672006"/>
    <w:multiLevelType w:val="hybridMultilevel"/>
    <w:tmpl w:val="685631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0F44CA7"/>
    <w:multiLevelType w:val="hybridMultilevel"/>
    <w:tmpl w:val="AF76C040"/>
    <w:lvl w:ilvl="0" w:tplc="C0A8802C">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0FA14F8"/>
    <w:multiLevelType w:val="hybridMultilevel"/>
    <w:tmpl w:val="2A2641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17A4A62"/>
    <w:multiLevelType w:val="hybridMultilevel"/>
    <w:tmpl w:val="88F832A8"/>
    <w:lvl w:ilvl="0" w:tplc="7206E68E">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1BE107A"/>
    <w:multiLevelType w:val="multilevel"/>
    <w:tmpl w:val="96860AE4"/>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2727B20"/>
    <w:multiLevelType w:val="multilevel"/>
    <w:tmpl w:val="97C00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2DF6284"/>
    <w:multiLevelType w:val="hybridMultilevel"/>
    <w:tmpl w:val="B9F6CA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32FE777F"/>
    <w:multiLevelType w:val="hybridMultilevel"/>
    <w:tmpl w:val="3DFE8D88"/>
    <w:lvl w:ilvl="0" w:tplc="C0A8802C">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33A44BA3"/>
    <w:multiLevelType w:val="hybridMultilevel"/>
    <w:tmpl w:val="C090E8BE"/>
    <w:lvl w:ilvl="0" w:tplc="C0A8802C">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8" w15:restartNumberingAfterBreak="0">
    <w:nsid w:val="33C835DE"/>
    <w:multiLevelType w:val="hybridMultilevel"/>
    <w:tmpl w:val="A3A6A8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4C2224B"/>
    <w:multiLevelType w:val="multilevel"/>
    <w:tmpl w:val="A9303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70D34EA"/>
    <w:multiLevelType w:val="hybridMultilevel"/>
    <w:tmpl w:val="3BD821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72E220D"/>
    <w:multiLevelType w:val="hybridMultilevel"/>
    <w:tmpl w:val="CCFC6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74C1663"/>
    <w:multiLevelType w:val="hybridMultilevel"/>
    <w:tmpl w:val="D5CA4BEE"/>
    <w:lvl w:ilvl="0" w:tplc="C0A8802C">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15:restartNumberingAfterBreak="0">
    <w:nsid w:val="382361D3"/>
    <w:multiLevelType w:val="hybridMultilevel"/>
    <w:tmpl w:val="6A4C55DC"/>
    <w:lvl w:ilvl="0" w:tplc="C0A8802C">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9274B32"/>
    <w:multiLevelType w:val="hybridMultilevel"/>
    <w:tmpl w:val="E8966E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9CA440B"/>
    <w:multiLevelType w:val="hybridMultilevel"/>
    <w:tmpl w:val="2C1EF812"/>
    <w:lvl w:ilvl="0" w:tplc="C0A8802C">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6" w15:restartNumberingAfterBreak="0">
    <w:nsid w:val="3A56262C"/>
    <w:multiLevelType w:val="hybridMultilevel"/>
    <w:tmpl w:val="08CCB85A"/>
    <w:lvl w:ilvl="0" w:tplc="C0A8802C">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3A657066"/>
    <w:multiLevelType w:val="hybridMultilevel"/>
    <w:tmpl w:val="753AA644"/>
    <w:lvl w:ilvl="0" w:tplc="7206E68E">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A7C6B81"/>
    <w:multiLevelType w:val="hybridMultilevel"/>
    <w:tmpl w:val="15EC6D4A"/>
    <w:lvl w:ilvl="0" w:tplc="C0A8802C">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B764E1B"/>
    <w:multiLevelType w:val="hybridMultilevel"/>
    <w:tmpl w:val="60D8ADAC"/>
    <w:lvl w:ilvl="0" w:tplc="C0A8802C">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D024221"/>
    <w:multiLevelType w:val="hybridMultilevel"/>
    <w:tmpl w:val="69E6F4FA"/>
    <w:lvl w:ilvl="0" w:tplc="C0A8802C">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1" w15:restartNumberingAfterBreak="0">
    <w:nsid w:val="3D786A06"/>
    <w:multiLevelType w:val="hybridMultilevel"/>
    <w:tmpl w:val="5178F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F2F331A"/>
    <w:multiLevelType w:val="hybridMultilevel"/>
    <w:tmpl w:val="EAF681E2"/>
    <w:lvl w:ilvl="0" w:tplc="C0A8802C">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400B1CB8"/>
    <w:multiLevelType w:val="hybridMultilevel"/>
    <w:tmpl w:val="F182A99E"/>
    <w:lvl w:ilvl="0" w:tplc="C0A8802C">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414A7C54"/>
    <w:multiLevelType w:val="multilevel"/>
    <w:tmpl w:val="CF22F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17E5049"/>
    <w:multiLevelType w:val="hybridMultilevel"/>
    <w:tmpl w:val="9A845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2405FD2"/>
    <w:multiLevelType w:val="hybridMultilevel"/>
    <w:tmpl w:val="A86221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29D480E"/>
    <w:multiLevelType w:val="hybridMultilevel"/>
    <w:tmpl w:val="4B42B628"/>
    <w:lvl w:ilvl="0" w:tplc="FFFFFFFF">
      <w:start w:val="1"/>
      <w:numFmt w:val="decimal"/>
      <w:lvlText w:val="%1."/>
      <w:lvlJc w:val="left"/>
      <w:pPr>
        <w:ind w:left="720" w:hanging="360"/>
      </w:pPr>
    </w:lvl>
    <w:lvl w:ilvl="1" w:tplc="C0A8802C">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42AF66BE"/>
    <w:multiLevelType w:val="hybridMultilevel"/>
    <w:tmpl w:val="BBA2DF64"/>
    <w:lvl w:ilvl="0" w:tplc="C0A8802C">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36E1FDC"/>
    <w:multiLevelType w:val="hybridMultilevel"/>
    <w:tmpl w:val="D3C49F52"/>
    <w:lvl w:ilvl="0" w:tplc="C0A8802C">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0" w15:restartNumberingAfterBreak="0">
    <w:nsid w:val="444F3CDC"/>
    <w:multiLevelType w:val="multilevel"/>
    <w:tmpl w:val="26B8A36E"/>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49F58F3"/>
    <w:multiLevelType w:val="multilevel"/>
    <w:tmpl w:val="65A4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4FB201C"/>
    <w:multiLevelType w:val="hybridMultilevel"/>
    <w:tmpl w:val="1F08D7CC"/>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3" w15:restartNumberingAfterBreak="0">
    <w:nsid w:val="450812D9"/>
    <w:multiLevelType w:val="hybridMultilevel"/>
    <w:tmpl w:val="8D32361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6282AF1"/>
    <w:multiLevelType w:val="hybridMultilevel"/>
    <w:tmpl w:val="442488E8"/>
    <w:lvl w:ilvl="0" w:tplc="C0A8802C">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5" w15:restartNumberingAfterBreak="0">
    <w:nsid w:val="496C76EF"/>
    <w:multiLevelType w:val="hybridMultilevel"/>
    <w:tmpl w:val="E5FA66E8"/>
    <w:lvl w:ilvl="0" w:tplc="C0A8802C">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6" w15:restartNumberingAfterBreak="0">
    <w:nsid w:val="4A1C5797"/>
    <w:multiLevelType w:val="multilevel"/>
    <w:tmpl w:val="F0D498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B274CFD"/>
    <w:multiLevelType w:val="hybridMultilevel"/>
    <w:tmpl w:val="1A76A55E"/>
    <w:lvl w:ilvl="0" w:tplc="FFFFFFFF">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0A8802C">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8" w15:restartNumberingAfterBreak="0">
    <w:nsid w:val="4B320E84"/>
    <w:multiLevelType w:val="multilevel"/>
    <w:tmpl w:val="19A637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B385EAF"/>
    <w:multiLevelType w:val="multilevel"/>
    <w:tmpl w:val="4BE4B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B5F3F1F"/>
    <w:multiLevelType w:val="hybridMultilevel"/>
    <w:tmpl w:val="F1F877CA"/>
    <w:lvl w:ilvl="0" w:tplc="0409000F">
      <w:start w:val="1"/>
      <w:numFmt w:val="decimal"/>
      <w:lvlText w:val="%1."/>
      <w:lvlJc w:val="left"/>
      <w:pPr>
        <w:ind w:left="720" w:hanging="360"/>
      </w:pPr>
      <w:rPr>
        <w:rFonts w:hint="default"/>
        <w:b w:val="0"/>
        <w:i w:val="0"/>
        <w:strike w:val="0"/>
        <w:dstrike w:val="0"/>
        <w:color w:val="000000"/>
        <w:sz w:val="26"/>
        <w:szCs w:val="26"/>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1" w15:restartNumberingAfterBreak="0">
    <w:nsid w:val="4C133B15"/>
    <w:multiLevelType w:val="multilevel"/>
    <w:tmpl w:val="A058F4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C5E776C"/>
    <w:multiLevelType w:val="hybridMultilevel"/>
    <w:tmpl w:val="C0EA87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C9F45B4"/>
    <w:multiLevelType w:val="hybridMultilevel"/>
    <w:tmpl w:val="A628E898"/>
    <w:lvl w:ilvl="0" w:tplc="FFFFFFFF">
      <w:start w:val="1"/>
      <w:numFmt w:val="decimal"/>
      <w:lvlText w:val="%1."/>
      <w:lvlJc w:val="left"/>
      <w:pPr>
        <w:ind w:left="744" w:hanging="360"/>
      </w:pPr>
    </w:lvl>
    <w:lvl w:ilvl="1" w:tplc="04090019" w:tentative="1">
      <w:start w:val="1"/>
      <w:numFmt w:val="lowerLetter"/>
      <w:lvlText w:val="%2."/>
      <w:lvlJc w:val="left"/>
      <w:pPr>
        <w:ind w:left="1464" w:hanging="360"/>
      </w:pPr>
    </w:lvl>
    <w:lvl w:ilvl="2" w:tplc="0409001B" w:tentative="1">
      <w:start w:val="1"/>
      <w:numFmt w:val="lowerRoman"/>
      <w:lvlText w:val="%3."/>
      <w:lvlJc w:val="right"/>
      <w:pPr>
        <w:ind w:left="2184" w:hanging="180"/>
      </w:pPr>
    </w:lvl>
    <w:lvl w:ilvl="3" w:tplc="0409000F" w:tentative="1">
      <w:start w:val="1"/>
      <w:numFmt w:val="decimal"/>
      <w:lvlText w:val="%4."/>
      <w:lvlJc w:val="left"/>
      <w:pPr>
        <w:ind w:left="2904" w:hanging="360"/>
      </w:pPr>
    </w:lvl>
    <w:lvl w:ilvl="4" w:tplc="04090019" w:tentative="1">
      <w:start w:val="1"/>
      <w:numFmt w:val="lowerLetter"/>
      <w:lvlText w:val="%5."/>
      <w:lvlJc w:val="left"/>
      <w:pPr>
        <w:ind w:left="3624" w:hanging="360"/>
      </w:pPr>
    </w:lvl>
    <w:lvl w:ilvl="5" w:tplc="0409001B" w:tentative="1">
      <w:start w:val="1"/>
      <w:numFmt w:val="lowerRoman"/>
      <w:lvlText w:val="%6."/>
      <w:lvlJc w:val="right"/>
      <w:pPr>
        <w:ind w:left="4344" w:hanging="180"/>
      </w:pPr>
    </w:lvl>
    <w:lvl w:ilvl="6" w:tplc="0409000F" w:tentative="1">
      <w:start w:val="1"/>
      <w:numFmt w:val="decimal"/>
      <w:lvlText w:val="%7."/>
      <w:lvlJc w:val="left"/>
      <w:pPr>
        <w:ind w:left="5064" w:hanging="360"/>
      </w:pPr>
    </w:lvl>
    <w:lvl w:ilvl="7" w:tplc="04090019" w:tentative="1">
      <w:start w:val="1"/>
      <w:numFmt w:val="lowerLetter"/>
      <w:lvlText w:val="%8."/>
      <w:lvlJc w:val="left"/>
      <w:pPr>
        <w:ind w:left="5784" w:hanging="360"/>
      </w:pPr>
    </w:lvl>
    <w:lvl w:ilvl="8" w:tplc="0409001B" w:tentative="1">
      <w:start w:val="1"/>
      <w:numFmt w:val="lowerRoman"/>
      <w:lvlText w:val="%9."/>
      <w:lvlJc w:val="right"/>
      <w:pPr>
        <w:ind w:left="6504" w:hanging="180"/>
      </w:pPr>
    </w:lvl>
  </w:abstractNum>
  <w:abstractNum w:abstractNumId="164" w15:restartNumberingAfterBreak="0">
    <w:nsid w:val="4CD956A9"/>
    <w:multiLevelType w:val="hybridMultilevel"/>
    <w:tmpl w:val="988EE672"/>
    <w:lvl w:ilvl="0" w:tplc="C0A8802C">
      <w:start w:val="1"/>
      <w:numFmt w:val="bullet"/>
      <w:lvlText w:val="-"/>
      <w:lvlJc w:val="left"/>
      <w:pPr>
        <w:ind w:left="108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5" w15:restartNumberingAfterBreak="0">
    <w:nsid w:val="4DB00C8F"/>
    <w:multiLevelType w:val="hybridMultilevel"/>
    <w:tmpl w:val="0CA4382C"/>
    <w:lvl w:ilvl="0" w:tplc="0409000F">
      <w:start w:val="1"/>
      <w:numFmt w:val="decimal"/>
      <w:lvlText w:val="%1."/>
      <w:lvlJc w:val="left"/>
      <w:pPr>
        <w:ind w:left="720" w:hanging="360"/>
      </w:pPr>
      <w:rPr>
        <w:rFonts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6" w15:restartNumberingAfterBreak="0">
    <w:nsid w:val="4DB5711C"/>
    <w:multiLevelType w:val="hybridMultilevel"/>
    <w:tmpl w:val="18885ACA"/>
    <w:lvl w:ilvl="0" w:tplc="7206E68E">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4DFE4001"/>
    <w:multiLevelType w:val="hybridMultilevel"/>
    <w:tmpl w:val="5ABE8860"/>
    <w:lvl w:ilvl="0" w:tplc="0409000F">
      <w:start w:val="1"/>
      <w:numFmt w:val="decimal"/>
      <w:lvlText w:val="%1."/>
      <w:lvlJc w:val="left"/>
      <w:pPr>
        <w:ind w:left="720" w:hanging="360"/>
      </w:pPr>
      <w:rPr>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8" w15:restartNumberingAfterBreak="0">
    <w:nsid w:val="4E3F016C"/>
    <w:multiLevelType w:val="hybridMultilevel"/>
    <w:tmpl w:val="12FC9A4C"/>
    <w:lvl w:ilvl="0" w:tplc="9334CB1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E462242"/>
    <w:multiLevelType w:val="multilevel"/>
    <w:tmpl w:val="C8AE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EB24C5A"/>
    <w:multiLevelType w:val="multilevel"/>
    <w:tmpl w:val="998AF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EBA0033"/>
    <w:multiLevelType w:val="multilevel"/>
    <w:tmpl w:val="8498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EDA46AD"/>
    <w:multiLevelType w:val="hybridMultilevel"/>
    <w:tmpl w:val="50D2E13A"/>
    <w:lvl w:ilvl="0" w:tplc="C0A8802C">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FD30D4C"/>
    <w:multiLevelType w:val="hybridMultilevel"/>
    <w:tmpl w:val="83A0F36C"/>
    <w:lvl w:ilvl="0" w:tplc="C67ABF7A">
      <w:start w:val="1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4" w15:restartNumberingAfterBreak="0">
    <w:nsid w:val="50F20841"/>
    <w:multiLevelType w:val="hybridMultilevel"/>
    <w:tmpl w:val="45D8ED26"/>
    <w:lvl w:ilvl="0" w:tplc="0409000F">
      <w:start w:val="1"/>
      <w:numFmt w:val="decimal"/>
      <w:lvlText w:val="%1."/>
      <w:lvlJc w:val="left"/>
      <w:pPr>
        <w:ind w:left="720" w:hanging="360"/>
      </w:pPr>
      <w:rPr>
        <w:rFonts w:hint="default"/>
        <w:b w:val="0"/>
        <w:i w:val="0"/>
        <w:strike w:val="0"/>
        <w:dstrike w:val="0"/>
        <w:color w:val="000000"/>
        <w:sz w:val="26"/>
        <w:szCs w:val="26"/>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5" w15:restartNumberingAfterBreak="0">
    <w:nsid w:val="50FB0624"/>
    <w:multiLevelType w:val="hybridMultilevel"/>
    <w:tmpl w:val="A73E769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13E77B4"/>
    <w:multiLevelType w:val="multilevel"/>
    <w:tmpl w:val="05F25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197505F"/>
    <w:multiLevelType w:val="hybridMultilevel"/>
    <w:tmpl w:val="2BF22F94"/>
    <w:lvl w:ilvl="0" w:tplc="C0A8802C">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51A60954"/>
    <w:multiLevelType w:val="hybridMultilevel"/>
    <w:tmpl w:val="C64AB836"/>
    <w:lvl w:ilvl="0" w:tplc="3DFECAB4">
      <w:start w:val="2"/>
      <w:numFmt w:val="bullet"/>
      <w:lvlText w:val="-"/>
      <w:lvlJc w:val="left"/>
      <w:pPr>
        <w:ind w:left="1440" w:hanging="360"/>
      </w:pPr>
      <w:rPr>
        <w:rFonts w:ascii="Times New Roman" w:eastAsia="SimSu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9" w15:restartNumberingAfterBreak="0">
    <w:nsid w:val="51E46E9D"/>
    <w:multiLevelType w:val="hybridMultilevel"/>
    <w:tmpl w:val="7D1AF4B0"/>
    <w:lvl w:ilvl="0" w:tplc="7206E68E">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52084D0C"/>
    <w:multiLevelType w:val="multilevel"/>
    <w:tmpl w:val="15CCB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23D3998"/>
    <w:multiLevelType w:val="hybridMultilevel"/>
    <w:tmpl w:val="5ECACF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53371DED"/>
    <w:multiLevelType w:val="hybridMultilevel"/>
    <w:tmpl w:val="712C1AD8"/>
    <w:lvl w:ilvl="0" w:tplc="C0A8802C">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3" w15:restartNumberingAfterBreak="0">
    <w:nsid w:val="53372E52"/>
    <w:multiLevelType w:val="hybridMultilevel"/>
    <w:tmpl w:val="0D586D7E"/>
    <w:lvl w:ilvl="0" w:tplc="FFFFFFFF">
      <w:start w:val="1"/>
      <w:numFmt w:val="decimal"/>
      <w:lvlText w:val="%1."/>
      <w:lvlJc w:val="left"/>
      <w:pPr>
        <w:ind w:left="720" w:hanging="360"/>
      </w:pPr>
    </w:lvl>
    <w:lvl w:ilvl="1" w:tplc="C0A8802C">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4" w15:restartNumberingAfterBreak="0">
    <w:nsid w:val="53D14ED4"/>
    <w:multiLevelType w:val="hybridMultilevel"/>
    <w:tmpl w:val="072C71E8"/>
    <w:lvl w:ilvl="0" w:tplc="0409000F">
      <w:start w:val="1"/>
      <w:numFmt w:val="decimal"/>
      <w:lvlText w:val="%1."/>
      <w:lvlJc w:val="left"/>
      <w:pPr>
        <w:ind w:left="720" w:hanging="360"/>
      </w:pPr>
      <w:rPr>
        <w:rFonts w:hint="default"/>
        <w:b w:val="0"/>
        <w:i w:val="0"/>
        <w:strike w:val="0"/>
        <w:dstrike w:val="0"/>
        <w:color w:val="000000"/>
        <w:sz w:val="26"/>
        <w:szCs w:val="26"/>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5" w15:restartNumberingAfterBreak="0">
    <w:nsid w:val="54C13DF4"/>
    <w:multiLevelType w:val="hybridMultilevel"/>
    <w:tmpl w:val="EFCE38F4"/>
    <w:lvl w:ilvl="0" w:tplc="C0A8802C">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6" w15:restartNumberingAfterBreak="0">
    <w:nsid w:val="54D4066A"/>
    <w:multiLevelType w:val="hybridMultilevel"/>
    <w:tmpl w:val="5C2ED90E"/>
    <w:lvl w:ilvl="0" w:tplc="C0A8802C">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55A192B"/>
    <w:multiLevelType w:val="hybridMultilevel"/>
    <w:tmpl w:val="6DDE453E"/>
    <w:lvl w:ilvl="0" w:tplc="C0A8802C">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5D22832"/>
    <w:multiLevelType w:val="hybridMultilevel"/>
    <w:tmpl w:val="74E86C36"/>
    <w:lvl w:ilvl="0" w:tplc="7206E68E">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55E32FA3"/>
    <w:multiLevelType w:val="hybridMultilevel"/>
    <w:tmpl w:val="5504E028"/>
    <w:lvl w:ilvl="0" w:tplc="C0A8802C">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0" w15:restartNumberingAfterBreak="0">
    <w:nsid w:val="5667071D"/>
    <w:multiLevelType w:val="hybridMultilevel"/>
    <w:tmpl w:val="EA1CE1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6BC3C8E"/>
    <w:multiLevelType w:val="multilevel"/>
    <w:tmpl w:val="9B441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6D61EA3"/>
    <w:multiLevelType w:val="multilevel"/>
    <w:tmpl w:val="1BAAB3B4"/>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7E654A5"/>
    <w:multiLevelType w:val="hybridMultilevel"/>
    <w:tmpl w:val="2722A9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7E77636"/>
    <w:multiLevelType w:val="hybridMultilevel"/>
    <w:tmpl w:val="A0C062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5" w15:restartNumberingAfterBreak="0">
    <w:nsid w:val="57F811EF"/>
    <w:multiLevelType w:val="hybridMultilevel"/>
    <w:tmpl w:val="74F202E4"/>
    <w:lvl w:ilvl="0" w:tplc="C0A8802C">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6" w15:restartNumberingAfterBreak="0">
    <w:nsid w:val="58044FBC"/>
    <w:multiLevelType w:val="multilevel"/>
    <w:tmpl w:val="6BBC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85A3B0C"/>
    <w:multiLevelType w:val="hybridMultilevel"/>
    <w:tmpl w:val="D4E4D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5C0D19F6"/>
    <w:multiLevelType w:val="hybridMultilevel"/>
    <w:tmpl w:val="6F3827FE"/>
    <w:lvl w:ilvl="0" w:tplc="C0A8802C">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9" w15:restartNumberingAfterBreak="0">
    <w:nsid w:val="5EDC6E88"/>
    <w:multiLevelType w:val="hybridMultilevel"/>
    <w:tmpl w:val="38B4B5FE"/>
    <w:lvl w:ilvl="0" w:tplc="C0A8802C">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0" w15:restartNumberingAfterBreak="0">
    <w:nsid w:val="5EE94EDD"/>
    <w:multiLevelType w:val="hybridMultilevel"/>
    <w:tmpl w:val="522003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EED79E9"/>
    <w:multiLevelType w:val="multilevel"/>
    <w:tmpl w:val="6AB29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F0A41A7"/>
    <w:multiLevelType w:val="hybridMultilevel"/>
    <w:tmpl w:val="C0F893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FC00594"/>
    <w:multiLevelType w:val="hybridMultilevel"/>
    <w:tmpl w:val="156881C0"/>
    <w:lvl w:ilvl="0" w:tplc="0409000F">
      <w:start w:val="1"/>
      <w:numFmt w:val="decimal"/>
      <w:lvlText w:val="%1."/>
      <w:lvlJc w:val="left"/>
      <w:pPr>
        <w:ind w:left="720" w:hanging="360"/>
      </w:pPr>
      <w:rPr>
        <w:rFonts w:hint="default"/>
        <w:b w:val="0"/>
        <w:i w:val="0"/>
        <w:strike w:val="0"/>
        <w:dstrike w:val="0"/>
        <w:color w:val="000000"/>
        <w:sz w:val="26"/>
        <w:szCs w:val="26"/>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4" w15:restartNumberingAfterBreak="0">
    <w:nsid w:val="60B41AAF"/>
    <w:multiLevelType w:val="hybridMultilevel"/>
    <w:tmpl w:val="C88E99C4"/>
    <w:lvl w:ilvl="0" w:tplc="C0A8802C">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5" w15:restartNumberingAfterBreak="0">
    <w:nsid w:val="60D16F05"/>
    <w:multiLevelType w:val="multilevel"/>
    <w:tmpl w:val="C2526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0D942CE"/>
    <w:multiLevelType w:val="hybridMultilevel"/>
    <w:tmpl w:val="55EE054E"/>
    <w:lvl w:ilvl="0" w:tplc="7206E68E">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610A0A0A"/>
    <w:multiLevelType w:val="hybridMultilevel"/>
    <w:tmpl w:val="8F0C2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11F3192"/>
    <w:multiLevelType w:val="multilevel"/>
    <w:tmpl w:val="B762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1584AA4"/>
    <w:multiLevelType w:val="hybridMultilevel"/>
    <w:tmpl w:val="91E445DA"/>
    <w:lvl w:ilvl="0" w:tplc="C0A8802C">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0" w15:restartNumberingAfterBreak="0">
    <w:nsid w:val="622E5BFF"/>
    <w:multiLevelType w:val="multilevel"/>
    <w:tmpl w:val="0908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3004C05"/>
    <w:multiLevelType w:val="hybridMultilevel"/>
    <w:tmpl w:val="28A0D656"/>
    <w:lvl w:ilvl="0" w:tplc="C0A8802C">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63451D4F"/>
    <w:multiLevelType w:val="hybridMultilevel"/>
    <w:tmpl w:val="1F0C94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634D5F51"/>
    <w:multiLevelType w:val="hybridMultilevel"/>
    <w:tmpl w:val="C608CAA8"/>
    <w:lvl w:ilvl="0" w:tplc="7206E68E">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3DC3A30"/>
    <w:multiLevelType w:val="hybridMultilevel"/>
    <w:tmpl w:val="A55A0D6C"/>
    <w:lvl w:ilvl="0" w:tplc="7206E68E">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5" w15:restartNumberingAfterBreak="0">
    <w:nsid w:val="646700D1"/>
    <w:multiLevelType w:val="multilevel"/>
    <w:tmpl w:val="E8DA7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65610FC9"/>
    <w:multiLevelType w:val="hybridMultilevel"/>
    <w:tmpl w:val="9B849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66FC175F"/>
    <w:multiLevelType w:val="hybridMultilevel"/>
    <w:tmpl w:val="A9965C7A"/>
    <w:lvl w:ilvl="0" w:tplc="7206E68E">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67D76436"/>
    <w:multiLevelType w:val="multilevel"/>
    <w:tmpl w:val="5B0E9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8F66B97"/>
    <w:multiLevelType w:val="hybridMultilevel"/>
    <w:tmpl w:val="2602850A"/>
    <w:lvl w:ilvl="0" w:tplc="FFFFFFFF">
      <w:start w:val="1"/>
      <w:numFmt w:val="decimal"/>
      <w:lvlText w:val="%1."/>
      <w:lvlJc w:val="left"/>
      <w:pPr>
        <w:ind w:left="720" w:hanging="360"/>
      </w:pPr>
    </w:lvl>
    <w:lvl w:ilvl="1" w:tplc="66960218">
      <w:start w:val="7"/>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92F6FCE"/>
    <w:multiLevelType w:val="hybridMultilevel"/>
    <w:tmpl w:val="4B4C38B4"/>
    <w:lvl w:ilvl="0" w:tplc="C0A8802C">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69302F80"/>
    <w:multiLevelType w:val="hybridMultilevel"/>
    <w:tmpl w:val="0CC09F3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693C0260"/>
    <w:multiLevelType w:val="multilevel"/>
    <w:tmpl w:val="755E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9D56AFE"/>
    <w:multiLevelType w:val="hybridMultilevel"/>
    <w:tmpl w:val="B2444A0A"/>
    <w:lvl w:ilvl="0" w:tplc="7206E68E">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6B864EE8"/>
    <w:multiLevelType w:val="hybridMultilevel"/>
    <w:tmpl w:val="BC8CCB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C2505BE"/>
    <w:multiLevelType w:val="multilevel"/>
    <w:tmpl w:val="CFFA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C3869DA"/>
    <w:multiLevelType w:val="hybridMultilevel"/>
    <w:tmpl w:val="2E04D2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C72103B"/>
    <w:multiLevelType w:val="hybridMultilevel"/>
    <w:tmpl w:val="8ECC924A"/>
    <w:lvl w:ilvl="0" w:tplc="7206E68E">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CF011CF"/>
    <w:multiLevelType w:val="hybridMultilevel"/>
    <w:tmpl w:val="E9D2A690"/>
    <w:lvl w:ilvl="0" w:tplc="0409000F">
      <w:start w:val="1"/>
      <w:numFmt w:val="decimal"/>
      <w:lvlText w:val="%1."/>
      <w:lvlJc w:val="left"/>
      <w:pPr>
        <w:ind w:left="720" w:hanging="360"/>
      </w:pPr>
      <w:rPr>
        <w:rFonts w:hint="default"/>
        <w:b w:val="0"/>
        <w:i w:val="0"/>
        <w:strike w:val="0"/>
        <w:dstrike w:val="0"/>
        <w:color w:val="000000"/>
        <w:sz w:val="26"/>
        <w:szCs w:val="26"/>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9" w15:restartNumberingAfterBreak="0">
    <w:nsid w:val="6D132ED7"/>
    <w:multiLevelType w:val="hybridMultilevel"/>
    <w:tmpl w:val="4A88B0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EA46232"/>
    <w:multiLevelType w:val="hybridMultilevel"/>
    <w:tmpl w:val="AB94E4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01F12C8"/>
    <w:multiLevelType w:val="hybridMultilevel"/>
    <w:tmpl w:val="72DCCC6E"/>
    <w:lvl w:ilvl="0" w:tplc="FFFFFFFF">
      <w:start w:val="1"/>
      <w:numFmt w:val="decimal"/>
      <w:lvlText w:val="%1."/>
      <w:lvlJc w:val="left"/>
      <w:pPr>
        <w:ind w:left="744" w:hanging="360"/>
      </w:pPr>
    </w:lvl>
    <w:lvl w:ilvl="1" w:tplc="04090019" w:tentative="1">
      <w:start w:val="1"/>
      <w:numFmt w:val="lowerLetter"/>
      <w:lvlText w:val="%2."/>
      <w:lvlJc w:val="left"/>
      <w:pPr>
        <w:ind w:left="1464" w:hanging="360"/>
      </w:pPr>
    </w:lvl>
    <w:lvl w:ilvl="2" w:tplc="0409001B" w:tentative="1">
      <w:start w:val="1"/>
      <w:numFmt w:val="lowerRoman"/>
      <w:lvlText w:val="%3."/>
      <w:lvlJc w:val="right"/>
      <w:pPr>
        <w:ind w:left="2184" w:hanging="180"/>
      </w:pPr>
    </w:lvl>
    <w:lvl w:ilvl="3" w:tplc="0409000F" w:tentative="1">
      <w:start w:val="1"/>
      <w:numFmt w:val="decimal"/>
      <w:lvlText w:val="%4."/>
      <w:lvlJc w:val="left"/>
      <w:pPr>
        <w:ind w:left="2904" w:hanging="360"/>
      </w:pPr>
    </w:lvl>
    <w:lvl w:ilvl="4" w:tplc="04090019" w:tentative="1">
      <w:start w:val="1"/>
      <w:numFmt w:val="lowerLetter"/>
      <w:lvlText w:val="%5."/>
      <w:lvlJc w:val="left"/>
      <w:pPr>
        <w:ind w:left="3624" w:hanging="360"/>
      </w:pPr>
    </w:lvl>
    <w:lvl w:ilvl="5" w:tplc="0409001B" w:tentative="1">
      <w:start w:val="1"/>
      <w:numFmt w:val="lowerRoman"/>
      <w:lvlText w:val="%6."/>
      <w:lvlJc w:val="right"/>
      <w:pPr>
        <w:ind w:left="4344" w:hanging="180"/>
      </w:pPr>
    </w:lvl>
    <w:lvl w:ilvl="6" w:tplc="0409000F" w:tentative="1">
      <w:start w:val="1"/>
      <w:numFmt w:val="decimal"/>
      <w:lvlText w:val="%7."/>
      <w:lvlJc w:val="left"/>
      <w:pPr>
        <w:ind w:left="5064" w:hanging="360"/>
      </w:pPr>
    </w:lvl>
    <w:lvl w:ilvl="7" w:tplc="04090019" w:tentative="1">
      <w:start w:val="1"/>
      <w:numFmt w:val="lowerLetter"/>
      <w:lvlText w:val="%8."/>
      <w:lvlJc w:val="left"/>
      <w:pPr>
        <w:ind w:left="5784" w:hanging="360"/>
      </w:pPr>
    </w:lvl>
    <w:lvl w:ilvl="8" w:tplc="0409001B" w:tentative="1">
      <w:start w:val="1"/>
      <w:numFmt w:val="lowerRoman"/>
      <w:lvlText w:val="%9."/>
      <w:lvlJc w:val="right"/>
      <w:pPr>
        <w:ind w:left="6504" w:hanging="180"/>
      </w:pPr>
    </w:lvl>
  </w:abstractNum>
  <w:abstractNum w:abstractNumId="232" w15:restartNumberingAfterBreak="0">
    <w:nsid w:val="709556FF"/>
    <w:multiLevelType w:val="hybridMultilevel"/>
    <w:tmpl w:val="0D62B0C0"/>
    <w:lvl w:ilvl="0" w:tplc="0409000F">
      <w:start w:val="1"/>
      <w:numFmt w:val="decimal"/>
      <w:lvlText w:val="%1."/>
      <w:lvlJc w:val="left"/>
      <w:pPr>
        <w:ind w:left="720" w:hanging="360"/>
      </w:pPr>
      <w:rPr>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3" w15:restartNumberingAfterBreak="0">
    <w:nsid w:val="711634D8"/>
    <w:multiLevelType w:val="hybridMultilevel"/>
    <w:tmpl w:val="12B877B2"/>
    <w:lvl w:ilvl="0" w:tplc="C0A8802C">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71756413"/>
    <w:multiLevelType w:val="hybridMultilevel"/>
    <w:tmpl w:val="693460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71C32093"/>
    <w:multiLevelType w:val="hybridMultilevel"/>
    <w:tmpl w:val="B210A1A2"/>
    <w:lvl w:ilvl="0" w:tplc="7206E68E">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71DA0C53"/>
    <w:multiLevelType w:val="hybridMultilevel"/>
    <w:tmpl w:val="F47263A6"/>
    <w:lvl w:ilvl="0" w:tplc="C0A8802C">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7" w15:restartNumberingAfterBreak="0">
    <w:nsid w:val="72AD22E1"/>
    <w:multiLevelType w:val="hybridMultilevel"/>
    <w:tmpl w:val="A734EE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73031D5E"/>
    <w:multiLevelType w:val="hybridMultilevel"/>
    <w:tmpl w:val="C0EA87E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9" w15:restartNumberingAfterBreak="0">
    <w:nsid w:val="734A1E25"/>
    <w:multiLevelType w:val="hybridMultilevel"/>
    <w:tmpl w:val="6B9229D8"/>
    <w:lvl w:ilvl="0" w:tplc="C0A8802C">
      <w:start w:val="1"/>
      <w:numFmt w:val="bullet"/>
      <w:lvlText w:val="-"/>
      <w:lvlJc w:val="left"/>
      <w:pPr>
        <w:ind w:left="108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0" w15:restartNumberingAfterBreak="0">
    <w:nsid w:val="736708A2"/>
    <w:multiLevelType w:val="hybridMultilevel"/>
    <w:tmpl w:val="BCF24708"/>
    <w:lvl w:ilvl="0" w:tplc="C0A8802C">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1" w15:restartNumberingAfterBreak="0">
    <w:nsid w:val="739E5742"/>
    <w:multiLevelType w:val="multilevel"/>
    <w:tmpl w:val="93A2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3B66CC5"/>
    <w:multiLevelType w:val="multilevel"/>
    <w:tmpl w:val="3A36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4652A22"/>
    <w:multiLevelType w:val="hybridMultilevel"/>
    <w:tmpl w:val="3A2ABE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754F332E"/>
    <w:multiLevelType w:val="multilevel"/>
    <w:tmpl w:val="52B2F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75673388"/>
    <w:multiLevelType w:val="hybridMultilevel"/>
    <w:tmpl w:val="60DC4A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57429A8"/>
    <w:multiLevelType w:val="hybridMultilevel"/>
    <w:tmpl w:val="974CC82C"/>
    <w:lvl w:ilvl="0" w:tplc="C0A8802C">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7" w15:restartNumberingAfterBreak="0">
    <w:nsid w:val="759B0ACB"/>
    <w:multiLevelType w:val="hybridMultilevel"/>
    <w:tmpl w:val="65CEF5C0"/>
    <w:lvl w:ilvl="0" w:tplc="C0A8802C">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6CD59A7"/>
    <w:multiLevelType w:val="hybridMultilevel"/>
    <w:tmpl w:val="56F69E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9" w15:restartNumberingAfterBreak="0">
    <w:nsid w:val="77165C4F"/>
    <w:multiLevelType w:val="hybridMultilevel"/>
    <w:tmpl w:val="3DFE8ABE"/>
    <w:lvl w:ilvl="0" w:tplc="C0A8802C">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0" w15:restartNumberingAfterBreak="0">
    <w:nsid w:val="77FD7B6C"/>
    <w:multiLevelType w:val="hybridMultilevel"/>
    <w:tmpl w:val="761EF6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78262038"/>
    <w:multiLevelType w:val="hybridMultilevel"/>
    <w:tmpl w:val="D7A0B3CA"/>
    <w:lvl w:ilvl="0" w:tplc="0409000F">
      <w:start w:val="1"/>
      <w:numFmt w:val="decimal"/>
      <w:lvlText w:val="%1."/>
      <w:lvlJc w:val="left"/>
      <w:pPr>
        <w:ind w:left="720" w:hanging="360"/>
      </w:pPr>
      <w:rPr>
        <w:rFonts w:hint="default"/>
        <w:b w:val="0"/>
        <w:i w:val="0"/>
        <w:strike w:val="0"/>
        <w:dstrike w:val="0"/>
        <w:color w:val="000000"/>
        <w:sz w:val="26"/>
        <w:szCs w:val="26"/>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2" w15:restartNumberingAfterBreak="0">
    <w:nsid w:val="78511840"/>
    <w:multiLevelType w:val="hybridMultilevel"/>
    <w:tmpl w:val="1778C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8D022B9"/>
    <w:multiLevelType w:val="hybridMultilevel"/>
    <w:tmpl w:val="B958F6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A0263FA"/>
    <w:multiLevelType w:val="hybridMultilevel"/>
    <w:tmpl w:val="7A7A19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7A607D38"/>
    <w:multiLevelType w:val="multilevel"/>
    <w:tmpl w:val="2A567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B134F32"/>
    <w:multiLevelType w:val="multilevel"/>
    <w:tmpl w:val="E476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B6B103D"/>
    <w:multiLevelType w:val="hybridMultilevel"/>
    <w:tmpl w:val="4C2E1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BBC2A7D"/>
    <w:multiLevelType w:val="hybridMultilevel"/>
    <w:tmpl w:val="9B8498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9" w15:restartNumberingAfterBreak="0">
    <w:nsid w:val="7BEB36DC"/>
    <w:multiLevelType w:val="hybridMultilevel"/>
    <w:tmpl w:val="B3B47294"/>
    <w:lvl w:ilvl="0" w:tplc="7206E68E">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BFC3E87"/>
    <w:multiLevelType w:val="multilevel"/>
    <w:tmpl w:val="200A8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CC14442"/>
    <w:multiLevelType w:val="hybridMultilevel"/>
    <w:tmpl w:val="CE7027BA"/>
    <w:lvl w:ilvl="0" w:tplc="7206E68E">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6"/>
        <w:szCs w:val="26"/>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DBF6275"/>
    <w:multiLevelType w:val="hybridMultilevel"/>
    <w:tmpl w:val="B3AE972A"/>
    <w:lvl w:ilvl="0" w:tplc="0409000F">
      <w:start w:val="1"/>
      <w:numFmt w:val="decimal"/>
      <w:lvlText w:val="%1."/>
      <w:lvlJc w:val="left"/>
      <w:pPr>
        <w:ind w:left="720" w:hanging="360"/>
      </w:pPr>
      <w:rPr>
        <w:rFonts w:hint="default"/>
        <w:b w:val="0"/>
        <w:i w:val="0"/>
        <w:strike w:val="0"/>
        <w:dstrike w:val="0"/>
        <w:color w:val="000000"/>
        <w:sz w:val="26"/>
        <w:szCs w:val="26"/>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3" w15:restartNumberingAfterBreak="0">
    <w:nsid w:val="7DFB6443"/>
    <w:multiLevelType w:val="hybridMultilevel"/>
    <w:tmpl w:val="56F69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7E5E1D46"/>
    <w:multiLevelType w:val="hybridMultilevel"/>
    <w:tmpl w:val="8B4439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E6C3C35"/>
    <w:multiLevelType w:val="multilevel"/>
    <w:tmpl w:val="0DD4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9432559">
    <w:abstractNumId w:val="5"/>
  </w:num>
  <w:num w:numId="2" w16cid:durableId="905721005">
    <w:abstractNumId w:val="3"/>
  </w:num>
  <w:num w:numId="3" w16cid:durableId="581263151">
    <w:abstractNumId w:val="2"/>
  </w:num>
  <w:num w:numId="4" w16cid:durableId="413013995">
    <w:abstractNumId w:val="4"/>
  </w:num>
  <w:num w:numId="5" w16cid:durableId="2022971907">
    <w:abstractNumId w:val="1"/>
  </w:num>
  <w:num w:numId="6" w16cid:durableId="872690269">
    <w:abstractNumId w:val="0"/>
  </w:num>
  <w:num w:numId="7" w16cid:durableId="288171746">
    <w:abstractNumId w:val="200"/>
  </w:num>
  <w:num w:numId="8" w16cid:durableId="1663848504">
    <w:abstractNumId w:val="58"/>
  </w:num>
  <w:num w:numId="9" w16cid:durableId="1826436697">
    <w:abstractNumId w:val="135"/>
  </w:num>
  <w:num w:numId="10" w16cid:durableId="1162626815">
    <w:abstractNumId w:val="235"/>
  </w:num>
  <w:num w:numId="11" w16cid:durableId="1224564461">
    <w:abstractNumId w:val="261"/>
  </w:num>
  <w:num w:numId="12" w16cid:durableId="853955891">
    <w:abstractNumId w:val="155"/>
  </w:num>
  <w:num w:numId="13" w16cid:durableId="2026325169">
    <w:abstractNumId w:val="151"/>
  </w:num>
  <w:num w:numId="14" w16cid:durableId="2012483987">
    <w:abstractNumId w:val="253"/>
  </w:num>
  <w:num w:numId="15" w16cid:durableId="1084885479">
    <w:abstractNumId w:val="41"/>
  </w:num>
  <w:num w:numId="16" w16cid:durableId="743914629">
    <w:abstractNumId w:val="8"/>
  </w:num>
  <w:num w:numId="17" w16cid:durableId="1072894750">
    <w:abstractNumId w:val="44"/>
  </w:num>
  <w:num w:numId="18" w16cid:durableId="195700840">
    <w:abstractNumId w:val="225"/>
  </w:num>
  <w:num w:numId="19" w16cid:durableId="163328497">
    <w:abstractNumId w:val="169"/>
  </w:num>
  <w:num w:numId="20" w16cid:durableId="1733500316">
    <w:abstractNumId w:val="34"/>
  </w:num>
  <w:num w:numId="21" w16cid:durableId="878472686">
    <w:abstractNumId w:val="10"/>
  </w:num>
  <w:num w:numId="22" w16cid:durableId="1948151734">
    <w:abstractNumId w:val="195"/>
  </w:num>
  <w:num w:numId="23" w16cid:durableId="2033341866">
    <w:abstractNumId w:val="205"/>
  </w:num>
  <w:num w:numId="24" w16cid:durableId="372852854">
    <w:abstractNumId w:val="56"/>
  </w:num>
  <w:num w:numId="25" w16cid:durableId="598412292">
    <w:abstractNumId w:val="39"/>
  </w:num>
  <w:num w:numId="26" w16cid:durableId="34352530">
    <w:abstractNumId w:val="69"/>
  </w:num>
  <w:num w:numId="27" w16cid:durableId="768812391">
    <w:abstractNumId w:val="60"/>
  </w:num>
  <w:num w:numId="28" w16cid:durableId="1198199232">
    <w:abstractNumId w:val="53"/>
  </w:num>
  <w:num w:numId="29" w16cid:durableId="1663898560">
    <w:abstractNumId w:val="9"/>
  </w:num>
  <w:num w:numId="30" w16cid:durableId="671029984">
    <w:abstractNumId w:val="208"/>
  </w:num>
  <w:num w:numId="31" w16cid:durableId="2029943004">
    <w:abstractNumId w:val="99"/>
  </w:num>
  <w:num w:numId="32" w16cid:durableId="619263241">
    <w:abstractNumId w:val="190"/>
  </w:num>
  <w:num w:numId="33" w16cid:durableId="1104693295">
    <w:abstractNumId w:val="6"/>
  </w:num>
  <w:num w:numId="34" w16cid:durableId="960377646">
    <w:abstractNumId w:val="65"/>
  </w:num>
  <w:num w:numId="35" w16cid:durableId="1733306653">
    <w:abstractNumId w:val="16"/>
  </w:num>
  <w:num w:numId="36" w16cid:durableId="1278950707">
    <w:abstractNumId w:val="124"/>
  </w:num>
  <w:num w:numId="37" w16cid:durableId="1063917241">
    <w:abstractNumId w:val="19"/>
  </w:num>
  <w:num w:numId="38" w16cid:durableId="1080834807">
    <w:abstractNumId w:val="215"/>
  </w:num>
  <w:num w:numId="39" w16cid:durableId="401677303">
    <w:abstractNumId w:val="70"/>
  </w:num>
  <w:num w:numId="40" w16cid:durableId="366764179">
    <w:abstractNumId w:val="108"/>
  </w:num>
  <w:num w:numId="41" w16cid:durableId="933782759">
    <w:abstractNumId w:val="172"/>
  </w:num>
  <w:num w:numId="42" w16cid:durableId="1292443417">
    <w:abstractNumId w:val="256"/>
  </w:num>
  <w:num w:numId="43" w16cid:durableId="1232160511">
    <w:abstractNumId w:val="216"/>
  </w:num>
  <w:num w:numId="44" w16cid:durableId="1547334329">
    <w:abstractNumId w:val="239"/>
  </w:num>
  <w:num w:numId="45" w16cid:durableId="1410729933">
    <w:abstractNumId w:val="265"/>
  </w:num>
  <w:num w:numId="46" w16cid:durableId="278727003">
    <w:abstractNumId w:val="100"/>
  </w:num>
  <w:num w:numId="47" w16cid:durableId="808716725">
    <w:abstractNumId w:val="36"/>
  </w:num>
  <w:num w:numId="48" w16cid:durableId="1729843855">
    <w:abstractNumId w:val="144"/>
  </w:num>
  <w:num w:numId="49" w16cid:durableId="138688636">
    <w:abstractNumId w:val="255"/>
  </w:num>
  <w:num w:numId="50" w16cid:durableId="1439521481">
    <w:abstractNumId w:val="51"/>
  </w:num>
  <w:num w:numId="51" w16cid:durableId="1661352062">
    <w:abstractNumId w:val="29"/>
  </w:num>
  <w:num w:numId="52" w16cid:durableId="2091583037">
    <w:abstractNumId w:val="222"/>
  </w:num>
  <w:num w:numId="53" w16cid:durableId="1856917013">
    <w:abstractNumId w:val="130"/>
  </w:num>
  <w:num w:numId="54" w16cid:durableId="1804234311">
    <w:abstractNumId w:val="198"/>
  </w:num>
  <w:num w:numId="55" w16cid:durableId="536312934">
    <w:abstractNumId w:val="20"/>
  </w:num>
  <w:num w:numId="56" w16cid:durableId="2042977699">
    <w:abstractNumId w:val="259"/>
  </w:num>
  <w:num w:numId="57" w16cid:durableId="719865956">
    <w:abstractNumId w:val="87"/>
  </w:num>
  <w:num w:numId="58" w16cid:durableId="1726679156">
    <w:abstractNumId w:val="263"/>
  </w:num>
  <w:num w:numId="59" w16cid:durableId="724380178">
    <w:abstractNumId w:val="90"/>
  </w:num>
  <w:num w:numId="60" w16cid:durableId="400761347">
    <w:abstractNumId w:val="15"/>
  </w:num>
  <w:num w:numId="61" w16cid:durableId="1546940744">
    <w:abstractNumId w:val="67"/>
  </w:num>
  <w:num w:numId="62" w16cid:durableId="1433893231">
    <w:abstractNumId w:val="196"/>
  </w:num>
  <w:num w:numId="63" w16cid:durableId="2082826921">
    <w:abstractNumId w:val="121"/>
  </w:num>
  <w:num w:numId="64" w16cid:durableId="493254123">
    <w:abstractNumId w:val="54"/>
  </w:num>
  <w:num w:numId="65" w16cid:durableId="1524319027">
    <w:abstractNumId w:val="201"/>
  </w:num>
  <w:num w:numId="66" w16cid:durableId="1072582555">
    <w:abstractNumId w:val="143"/>
  </w:num>
  <w:num w:numId="67" w16cid:durableId="1988239920">
    <w:abstractNumId w:val="214"/>
  </w:num>
  <w:num w:numId="68" w16cid:durableId="946544163">
    <w:abstractNumId w:val="171"/>
  </w:num>
  <w:num w:numId="69" w16cid:durableId="874928874">
    <w:abstractNumId w:val="264"/>
  </w:num>
  <w:num w:numId="70" w16cid:durableId="295600023">
    <w:abstractNumId w:val="74"/>
  </w:num>
  <w:num w:numId="71" w16cid:durableId="192497082">
    <w:abstractNumId w:val="218"/>
  </w:num>
  <w:num w:numId="72" w16cid:durableId="142939828">
    <w:abstractNumId w:val="86"/>
  </w:num>
  <w:num w:numId="73" w16cid:durableId="1018972188">
    <w:abstractNumId w:val="72"/>
  </w:num>
  <w:num w:numId="74" w16cid:durableId="1643849768">
    <w:abstractNumId w:val="82"/>
  </w:num>
  <w:num w:numId="75" w16cid:durableId="202640319">
    <w:abstractNumId w:val="158"/>
  </w:num>
  <w:num w:numId="76" w16cid:durableId="1318416212">
    <w:abstractNumId w:val="156"/>
  </w:num>
  <w:num w:numId="77" w16cid:durableId="1342009409">
    <w:abstractNumId w:val="118"/>
  </w:num>
  <w:num w:numId="78" w16cid:durableId="1280263706">
    <w:abstractNumId w:val="43"/>
  </w:num>
  <w:num w:numId="79" w16cid:durableId="1908110723">
    <w:abstractNumId w:val="227"/>
  </w:num>
  <w:num w:numId="80" w16cid:durableId="836269979">
    <w:abstractNumId w:val="179"/>
  </w:num>
  <w:num w:numId="81" w16cid:durableId="1163281442">
    <w:abstractNumId w:val="23"/>
  </w:num>
  <w:num w:numId="82" w16cid:durableId="824391173">
    <w:abstractNumId w:val="105"/>
  </w:num>
  <w:num w:numId="83" w16cid:durableId="1084379065">
    <w:abstractNumId w:val="112"/>
  </w:num>
  <w:num w:numId="84" w16cid:durableId="675807532">
    <w:abstractNumId w:val="114"/>
  </w:num>
  <w:num w:numId="85" w16cid:durableId="1308046529">
    <w:abstractNumId w:val="31"/>
  </w:num>
  <w:num w:numId="86" w16cid:durableId="1999839778">
    <w:abstractNumId w:val="68"/>
  </w:num>
  <w:num w:numId="87" w16cid:durableId="2028631134">
    <w:abstractNumId w:val="33"/>
  </w:num>
  <w:num w:numId="88" w16cid:durableId="564536821">
    <w:abstractNumId w:val="236"/>
  </w:num>
  <w:num w:numId="89" w16cid:durableId="1976057995">
    <w:abstractNumId w:val="161"/>
  </w:num>
  <w:num w:numId="90" w16cid:durableId="650136148">
    <w:abstractNumId w:val="122"/>
  </w:num>
  <w:num w:numId="91" w16cid:durableId="2060549218">
    <w:abstractNumId w:val="47"/>
  </w:num>
  <w:num w:numId="92" w16cid:durableId="157113711">
    <w:abstractNumId w:val="170"/>
  </w:num>
  <w:num w:numId="93" w16cid:durableId="997001600">
    <w:abstractNumId w:val="52"/>
  </w:num>
  <w:num w:numId="94" w16cid:durableId="1737242464">
    <w:abstractNumId w:val="260"/>
  </w:num>
  <w:num w:numId="95" w16cid:durableId="10038536">
    <w:abstractNumId w:val="40"/>
  </w:num>
  <w:num w:numId="96" w16cid:durableId="733429755">
    <w:abstractNumId w:val="137"/>
  </w:num>
  <w:num w:numId="97" w16cid:durableId="537006926">
    <w:abstractNumId w:val="189"/>
  </w:num>
  <w:num w:numId="98" w16cid:durableId="352583731">
    <w:abstractNumId w:val="166"/>
  </w:num>
  <w:num w:numId="99" w16cid:durableId="226503547">
    <w:abstractNumId w:val="180"/>
  </w:num>
  <w:num w:numId="100" w16cid:durableId="871725571">
    <w:abstractNumId w:val="191"/>
  </w:num>
  <w:num w:numId="101" w16cid:durableId="76902936">
    <w:abstractNumId w:val="206"/>
  </w:num>
  <w:num w:numId="102" w16cid:durableId="1892959053">
    <w:abstractNumId w:val="46"/>
  </w:num>
  <w:num w:numId="103" w16cid:durableId="1003360141">
    <w:abstractNumId w:val="188"/>
  </w:num>
  <w:num w:numId="104" w16cid:durableId="243027784">
    <w:abstractNumId w:val="241"/>
  </w:num>
  <w:num w:numId="105" w16cid:durableId="986713904">
    <w:abstractNumId w:val="202"/>
  </w:num>
  <w:num w:numId="106" w16cid:durableId="824971251">
    <w:abstractNumId w:val="57"/>
  </w:num>
  <w:num w:numId="107" w16cid:durableId="2116243323">
    <w:abstractNumId w:val="14"/>
  </w:num>
  <w:num w:numId="108" w16cid:durableId="1876115677">
    <w:abstractNumId w:val="35"/>
  </w:num>
  <w:num w:numId="109" w16cid:durableId="177356467">
    <w:abstractNumId w:val="49"/>
  </w:num>
  <w:num w:numId="110" w16cid:durableId="357435783">
    <w:abstractNumId w:val="119"/>
  </w:num>
  <w:num w:numId="111" w16cid:durableId="1233736543">
    <w:abstractNumId w:val="84"/>
  </w:num>
  <w:num w:numId="112" w16cid:durableId="450242469">
    <w:abstractNumId w:val="98"/>
  </w:num>
  <w:num w:numId="113" w16cid:durableId="1171524746">
    <w:abstractNumId w:val="38"/>
  </w:num>
  <w:num w:numId="114" w16cid:durableId="689449697">
    <w:abstractNumId w:val="81"/>
  </w:num>
  <w:num w:numId="115" w16cid:durableId="1497112500">
    <w:abstractNumId w:val="223"/>
  </w:num>
  <w:num w:numId="116" w16cid:durableId="955333761">
    <w:abstractNumId w:val="213"/>
  </w:num>
  <w:num w:numId="117" w16cid:durableId="1856772349">
    <w:abstractNumId w:val="154"/>
  </w:num>
  <w:num w:numId="118" w16cid:durableId="22364225">
    <w:abstractNumId w:val="107"/>
  </w:num>
  <w:num w:numId="119" w16cid:durableId="795761260">
    <w:abstractNumId w:val="76"/>
  </w:num>
  <w:num w:numId="120" w16cid:durableId="1828589902">
    <w:abstractNumId w:val="129"/>
  </w:num>
  <w:num w:numId="121" w16cid:durableId="1241407839">
    <w:abstractNumId w:val="28"/>
  </w:num>
  <w:num w:numId="122" w16cid:durableId="1395616016">
    <w:abstractNumId w:val="123"/>
  </w:num>
  <w:num w:numId="123" w16cid:durableId="2073428494">
    <w:abstractNumId w:val="192"/>
  </w:num>
  <w:num w:numId="124" w16cid:durableId="739448539">
    <w:abstractNumId w:val="115"/>
  </w:num>
  <w:num w:numId="125" w16cid:durableId="1806922188">
    <w:abstractNumId w:val="217"/>
  </w:num>
  <w:num w:numId="126" w16cid:durableId="571476681">
    <w:abstractNumId w:val="104"/>
  </w:num>
  <w:num w:numId="127" w16cid:durableId="1971938904">
    <w:abstractNumId w:val="150"/>
  </w:num>
  <w:num w:numId="128" w16cid:durableId="583414389">
    <w:abstractNumId w:val="243"/>
  </w:num>
  <w:num w:numId="129" w16cid:durableId="1792479005">
    <w:abstractNumId w:val="224"/>
  </w:num>
  <w:num w:numId="130" w16cid:durableId="918099525">
    <w:abstractNumId w:val="183"/>
  </w:num>
  <w:num w:numId="131" w16cid:durableId="1385134284">
    <w:abstractNumId w:val="184"/>
  </w:num>
  <w:num w:numId="132" w16cid:durableId="819812690">
    <w:abstractNumId w:val="251"/>
  </w:num>
  <w:num w:numId="133" w16cid:durableId="1284189453">
    <w:abstractNumId w:val="160"/>
  </w:num>
  <w:num w:numId="134" w16cid:durableId="1387757523">
    <w:abstractNumId w:val="174"/>
  </w:num>
  <w:num w:numId="135" w16cid:durableId="2017149442">
    <w:abstractNumId w:val="254"/>
  </w:num>
  <w:num w:numId="136" w16cid:durableId="2018581162">
    <w:abstractNumId w:val="220"/>
  </w:num>
  <w:num w:numId="137" w16cid:durableId="205028125">
    <w:abstractNumId w:val="186"/>
  </w:num>
  <w:num w:numId="138" w16cid:durableId="1381902101">
    <w:abstractNumId w:val="157"/>
  </w:num>
  <w:num w:numId="139" w16cid:durableId="884872305">
    <w:abstractNumId w:val="250"/>
  </w:num>
  <w:num w:numId="140" w16cid:durableId="86852244">
    <w:abstractNumId w:val="230"/>
  </w:num>
  <w:num w:numId="141" w16cid:durableId="89589082">
    <w:abstractNumId w:val="257"/>
  </w:num>
  <w:num w:numId="142" w16cid:durableId="624386986">
    <w:abstractNumId w:val="128"/>
  </w:num>
  <w:num w:numId="143" w16cid:durableId="390692631">
    <w:abstractNumId w:val="178"/>
  </w:num>
  <w:num w:numId="144" w16cid:durableId="1304696065">
    <w:abstractNumId w:val="95"/>
  </w:num>
  <w:num w:numId="145" w16cid:durableId="1939098437">
    <w:abstractNumId w:val="117"/>
  </w:num>
  <w:num w:numId="146" w16cid:durableId="1912422883">
    <w:abstractNumId w:val="221"/>
  </w:num>
  <w:num w:numId="147" w16cid:durableId="1171601801">
    <w:abstractNumId w:val="25"/>
  </w:num>
  <w:num w:numId="148" w16cid:durableId="1132134584">
    <w:abstractNumId w:val="168"/>
  </w:num>
  <w:num w:numId="149" w16cid:durableId="1411388455">
    <w:abstractNumId w:val="197"/>
  </w:num>
  <w:num w:numId="150" w16cid:durableId="551499058">
    <w:abstractNumId w:val="229"/>
  </w:num>
  <w:num w:numId="151" w16cid:durableId="65297971">
    <w:abstractNumId w:val="126"/>
  </w:num>
  <w:num w:numId="152" w16cid:durableId="923801473">
    <w:abstractNumId w:val="211"/>
  </w:num>
  <w:num w:numId="153" w16cid:durableId="1774743054">
    <w:abstractNumId w:val="262"/>
  </w:num>
  <w:num w:numId="154" w16cid:durableId="865093268">
    <w:abstractNumId w:val="193"/>
  </w:num>
  <w:num w:numId="155" w16cid:durableId="1186942577">
    <w:abstractNumId w:val="80"/>
  </w:num>
  <w:num w:numId="156" w16cid:durableId="1748262457">
    <w:abstractNumId w:val="228"/>
  </w:num>
  <w:num w:numId="157" w16cid:durableId="570501369">
    <w:abstractNumId w:val="83"/>
  </w:num>
  <w:num w:numId="158" w16cid:durableId="629286961">
    <w:abstractNumId w:val="248"/>
  </w:num>
  <w:num w:numId="159" w16cid:durableId="593094">
    <w:abstractNumId w:val="152"/>
  </w:num>
  <w:num w:numId="160" w16cid:durableId="973869055">
    <w:abstractNumId w:val="88"/>
  </w:num>
  <w:num w:numId="161" w16cid:durableId="454636624">
    <w:abstractNumId w:val="176"/>
  </w:num>
  <w:num w:numId="162" w16cid:durableId="1136488297">
    <w:abstractNumId w:val="62"/>
  </w:num>
  <w:num w:numId="163" w16cid:durableId="1262448092">
    <w:abstractNumId w:val="231"/>
  </w:num>
  <w:num w:numId="164" w16cid:durableId="1052463384">
    <w:abstractNumId w:val="163"/>
  </w:num>
  <w:num w:numId="165" w16cid:durableId="1563057720">
    <w:abstractNumId w:val="164"/>
  </w:num>
  <w:num w:numId="166" w16cid:durableId="254755696">
    <w:abstractNumId w:val="13"/>
  </w:num>
  <w:num w:numId="167" w16cid:durableId="489252177">
    <w:abstractNumId w:val="55"/>
  </w:num>
  <w:num w:numId="168" w16cid:durableId="2024891706">
    <w:abstractNumId w:val="120"/>
  </w:num>
  <w:num w:numId="169" w16cid:durableId="486360031">
    <w:abstractNumId w:val="159"/>
  </w:num>
  <w:num w:numId="170" w16cid:durableId="503517459">
    <w:abstractNumId w:val="113"/>
  </w:num>
  <w:num w:numId="171" w16cid:durableId="179009061">
    <w:abstractNumId w:val="75"/>
  </w:num>
  <w:num w:numId="172" w16cid:durableId="1735155970">
    <w:abstractNumId w:val="212"/>
  </w:num>
  <w:num w:numId="173" w16cid:durableId="196283279">
    <w:abstractNumId w:val="147"/>
  </w:num>
  <w:num w:numId="174" w16cid:durableId="473715000">
    <w:abstractNumId w:val="203"/>
  </w:num>
  <w:num w:numId="175" w16cid:durableId="1451778108">
    <w:abstractNumId w:val="92"/>
  </w:num>
  <w:num w:numId="176" w16cid:durableId="1492520669">
    <w:abstractNumId w:val="204"/>
  </w:num>
  <w:num w:numId="177" w16cid:durableId="440687877">
    <w:abstractNumId w:val="103"/>
  </w:num>
  <w:num w:numId="178" w16cid:durableId="140004215">
    <w:abstractNumId w:val="181"/>
  </w:num>
  <w:num w:numId="179" w16cid:durableId="396590338">
    <w:abstractNumId w:val="136"/>
  </w:num>
  <w:num w:numId="180" w16cid:durableId="2089032584">
    <w:abstractNumId w:val="132"/>
  </w:num>
  <w:num w:numId="181" w16cid:durableId="188881671">
    <w:abstractNumId w:val="165"/>
  </w:num>
  <w:num w:numId="182" w16cid:durableId="2011175493">
    <w:abstractNumId w:val="233"/>
  </w:num>
  <w:num w:numId="183" w16cid:durableId="1632514069">
    <w:abstractNumId w:val="244"/>
  </w:num>
  <w:num w:numId="184" w16cid:durableId="1769232085">
    <w:abstractNumId w:val="207"/>
  </w:num>
  <w:num w:numId="185" w16cid:durableId="742409068">
    <w:abstractNumId w:val="133"/>
  </w:num>
  <w:num w:numId="186" w16cid:durableId="1371801403">
    <w:abstractNumId w:val="77"/>
  </w:num>
  <w:num w:numId="187" w16cid:durableId="654997032">
    <w:abstractNumId w:val="134"/>
  </w:num>
  <w:num w:numId="188" w16cid:durableId="1087766618">
    <w:abstractNumId w:val="94"/>
  </w:num>
  <w:num w:numId="189" w16cid:durableId="681784197">
    <w:abstractNumId w:val="145"/>
  </w:num>
  <w:num w:numId="190" w16cid:durableId="834145850">
    <w:abstractNumId w:val="245"/>
  </w:num>
  <w:num w:numId="191" w16cid:durableId="1560677450">
    <w:abstractNumId w:val="116"/>
  </w:num>
  <w:num w:numId="192" w16cid:durableId="1380276594">
    <w:abstractNumId w:val="138"/>
  </w:num>
  <w:num w:numId="193" w16cid:durableId="1571040156">
    <w:abstractNumId w:val="141"/>
  </w:num>
  <w:num w:numId="194" w16cid:durableId="1062681981">
    <w:abstractNumId w:val="127"/>
  </w:num>
  <w:num w:numId="195" w16cid:durableId="1320229476">
    <w:abstractNumId w:val="48"/>
  </w:num>
  <w:num w:numId="196" w16cid:durableId="779647177">
    <w:abstractNumId w:val="50"/>
  </w:num>
  <w:num w:numId="197" w16cid:durableId="1939099153">
    <w:abstractNumId w:val="73"/>
  </w:num>
  <w:num w:numId="198" w16cid:durableId="221333024">
    <w:abstractNumId w:val="252"/>
  </w:num>
  <w:num w:numId="199" w16cid:durableId="1447389126">
    <w:abstractNumId w:val="240"/>
  </w:num>
  <w:num w:numId="200" w16cid:durableId="2026319271">
    <w:abstractNumId w:val="45"/>
  </w:num>
  <w:num w:numId="201" w16cid:durableId="1818305087">
    <w:abstractNumId w:val="7"/>
  </w:num>
  <w:num w:numId="202" w16cid:durableId="1021855794">
    <w:abstractNumId w:val="246"/>
  </w:num>
  <w:num w:numId="203" w16cid:durableId="175658421">
    <w:abstractNumId w:val="153"/>
  </w:num>
  <w:num w:numId="204" w16cid:durableId="1509952690">
    <w:abstractNumId w:val="21"/>
  </w:num>
  <w:num w:numId="205" w16cid:durableId="70739452">
    <w:abstractNumId w:val="140"/>
  </w:num>
  <w:num w:numId="206" w16cid:durableId="979529698">
    <w:abstractNumId w:val="258"/>
  </w:num>
  <w:num w:numId="207" w16cid:durableId="1844929266">
    <w:abstractNumId w:val="234"/>
  </w:num>
  <w:num w:numId="208" w16cid:durableId="18120024">
    <w:abstractNumId w:val="85"/>
  </w:num>
  <w:num w:numId="209" w16cid:durableId="429352478">
    <w:abstractNumId w:val="79"/>
  </w:num>
  <w:num w:numId="210" w16cid:durableId="726341866">
    <w:abstractNumId w:val="142"/>
  </w:num>
  <w:num w:numId="211" w16cid:durableId="551042994">
    <w:abstractNumId w:val="175"/>
  </w:num>
  <w:num w:numId="212" w16cid:durableId="301619033">
    <w:abstractNumId w:val="149"/>
  </w:num>
  <w:num w:numId="213" w16cid:durableId="616719070">
    <w:abstractNumId w:val="71"/>
  </w:num>
  <w:num w:numId="214" w16cid:durableId="87502671">
    <w:abstractNumId w:val="131"/>
  </w:num>
  <w:num w:numId="215" w16cid:durableId="1755205979">
    <w:abstractNumId w:val="199"/>
  </w:num>
  <w:num w:numId="216" w16cid:durableId="222572155">
    <w:abstractNumId w:val="18"/>
  </w:num>
  <w:num w:numId="217" w16cid:durableId="1068649820">
    <w:abstractNumId w:val="42"/>
  </w:num>
  <w:num w:numId="218" w16cid:durableId="2003391037">
    <w:abstractNumId w:val="111"/>
  </w:num>
  <w:num w:numId="219" w16cid:durableId="678968193">
    <w:abstractNumId w:val="27"/>
  </w:num>
  <w:num w:numId="220" w16cid:durableId="695353397">
    <w:abstractNumId w:val="226"/>
  </w:num>
  <w:num w:numId="221" w16cid:durableId="300619057">
    <w:abstractNumId w:val="66"/>
  </w:num>
  <w:num w:numId="222" w16cid:durableId="1919366544">
    <w:abstractNumId w:val="78"/>
  </w:num>
  <w:num w:numId="223" w16cid:durableId="1977224181">
    <w:abstractNumId w:val="249"/>
  </w:num>
  <w:num w:numId="224" w16cid:durableId="1062753493">
    <w:abstractNumId w:val="11"/>
  </w:num>
  <w:num w:numId="225" w16cid:durableId="68429156">
    <w:abstractNumId w:val="32"/>
  </w:num>
  <w:num w:numId="226" w16cid:durableId="2062904149">
    <w:abstractNumId w:val="219"/>
  </w:num>
  <w:num w:numId="227" w16cid:durableId="1495607965">
    <w:abstractNumId w:val="26"/>
  </w:num>
  <w:num w:numId="228" w16cid:durableId="1149205572">
    <w:abstractNumId w:val="30"/>
  </w:num>
  <w:num w:numId="229" w16cid:durableId="186522966">
    <w:abstractNumId w:val="110"/>
  </w:num>
  <w:num w:numId="230" w16cid:durableId="865557716">
    <w:abstractNumId w:val="242"/>
  </w:num>
  <w:num w:numId="231" w16cid:durableId="1491362170">
    <w:abstractNumId w:val="146"/>
  </w:num>
  <w:num w:numId="232" w16cid:durableId="1087073402">
    <w:abstractNumId w:val="125"/>
  </w:num>
  <w:num w:numId="233" w16cid:durableId="501512319">
    <w:abstractNumId w:val="101"/>
  </w:num>
  <w:num w:numId="234" w16cid:durableId="1415394287">
    <w:abstractNumId w:val="59"/>
  </w:num>
  <w:num w:numId="235" w16cid:durableId="920873823">
    <w:abstractNumId w:val="210"/>
  </w:num>
  <w:num w:numId="236" w16cid:durableId="1116215329">
    <w:abstractNumId w:val="61"/>
  </w:num>
  <w:num w:numId="237" w16cid:durableId="745343361">
    <w:abstractNumId w:val="173"/>
  </w:num>
  <w:num w:numId="238" w16cid:durableId="997079434">
    <w:abstractNumId w:val="89"/>
  </w:num>
  <w:num w:numId="239" w16cid:durableId="1733850839">
    <w:abstractNumId w:val="247"/>
  </w:num>
  <w:num w:numId="240" w16cid:durableId="1880585123">
    <w:abstractNumId w:val="237"/>
  </w:num>
  <w:num w:numId="241" w16cid:durableId="182863147">
    <w:abstractNumId w:val="139"/>
  </w:num>
  <w:num w:numId="242" w16cid:durableId="863712126">
    <w:abstractNumId w:val="63"/>
  </w:num>
  <w:num w:numId="243" w16cid:durableId="1374621197">
    <w:abstractNumId w:val="102"/>
  </w:num>
  <w:num w:numId="244" w16cid:durableId="703141063">
    <w:abstractNumId w:val="187"/>
  </w:num>
  <w:num w:numId="245" w16cid:durableId="1899777520">
    <w:abstractNumId w:val="109"/>
  </w:num>
  <w:num w:numId="246" w16cid:durableId="124978526">
    <w:abstractNumId w:val="17"/>
  </w:num>
  <w:num w:numId="247" w16cid:durableId="1855876271">
    <w:abstractNumId w:val="162"/>
  </w:num>
  <w:num w:numId="248" w16cid:durableId="312950356">
    <w:abstractNumId w:val="12"/>
  </w:num>
  <w:num w:numId="249" w16cid:durableId="1761372399">
    <w:abstractNumId w:val="238"/>
  </w:num>
  <w:num w:numId="250" w16cid:durableId="2143576322">
    <w:abstractNumId w:val="148"/>
  </w:num>
  <w:num w:numId="251" w16cid:durableId="256325877">
    <w:abstractNumId w:val="106"/>
  </w:num>
  <w:num w:numId="252" w16cid:durableId="2109424904">
    <w:abstractNumId w:val="22"/>
  </w:num>
  <w:num w:numId="253" w16cid:durableId="1520002115">
    <w:abstractNumId w:val="96"/>
  </w:num>
  <w:num w:numId="254" w16cid:durableId="902450564">
    <w:abstractNumId w:val="24"/>
  </w:num>
  <w:num w:numId="255" w16cid:durableId="1844785275">
    <w:abstractNumId w:val="93"/>
  </w:num>
  <w:num w:numId="256" w16cid:durableId="902377215">
    <w:abstractNumId w:val="167"/>
  </w:num>
  <w:num w:numId="257" w16cid:durableId="1227305710">
    <w:abstractNumId w:val="232"/>
  </w:num>
  <w:num w:numId="258" w16cid:durableId="1327129148">
    <w:abstractNumId w:val="209"/>
  </w:num>
  <w:num w:numId="259" w16cid:durableId="484467188">
    <w:abstractNumId w:val="64"/>
  </w:num>
  <w:num w:numId="260" w16cid:durableId="671487504">
    <w:abstractNumId w:val="37"/>
  </w:num>
  <w:num w:numId="261" w16cid:durableId="1813786940">
    <w:abstractNumId w:val="185"/>
  </w:num>
  <w:num w:numId="262" w16cid:durableId="1107966411">
    <w:abstractNumId w:val="194"/>
  </w:num>
  <w:num w:numId="263" w16cid:durableId="1466973021">
    <w:abstractNumId w:val="91"/>
  </w:num>
  <w:num w:numId="264" w16cid:durableId="1599754063">
    <w:abstractNumId w:val="182"/>
  </w:num>
  <w:num w:numId="265" w16cid:durableId="10844448">
    <w:abstractNumId w:val="97"/>
  </w:num>
  <w:num w:numId="266" w16cid:durableId="1148741447">
    <w:abstractNumId w:val="1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5A"/>
    <w:rsid w:val="0000723E"/>
    <w:rsid w:val="00021273"/>
    <w:rsid w:val="0002716D"/>
    <w:rsid w:val="00034616"/>
    <w:rsid w:val="00035C20"/>
    <w:rsid w:val="00036059"/>
    <w:rsid w:val="00052D89"/>
    <w:rsid w:val="0005323B"/>
    <w:rsid w:val="0006063C"/>
    <w:rsid w:val="00066C9C"/>
    <w:rsid w:val="00073ADE"/>
    <w:rsid w:val="0009443B"/>
    <w:rsid w:val="000A12E4"/>
    <w:rsid w:val="000A533F"/>
    <w:rsid w:val="000B678F"/>
    <w:rsid w:val="000B7DEF"/>
    <w:rsid w:val="000D56F6"/>
    <w:rsid w:val="000E09BF"/>
    <w:rsid w:val="000E2342"/>
    <w:rsid w:val="000E78F0"/>
    <w:rsid w:val="000F19F8"/>
    <w:rsid w:val="00103A78"/>
    <w:rsid w:val="00104D94"/>
    <w:rsid w:val="00113B80"/>
    <w:rsid w:val="00114482"/>
    <w:rsid w:val="00116C4F"/>
    <w:rsid w:val="00124E18"/>
    <w:rsid w:val="00126ED5"/>
    <w:rsid w:val="00130C5A"/>
    <w:rsid w:val="001318BC"/>
    <w:rsid w:val="00134722"/>
    <w:rsid w:val="00142DD2"/>
    <w:rsid w:val="0015074B"/>
    <w:rsid w:val="00162867"/>
    <w:rsid w:val="00176DC8"/>
    <w:rsid w:val="001879B9"/>
    <w:rsid w:val="001A7A4A"/>
    <w:rsid w:val="001B12F8"/>
    <w:rsid w:val="001B3254"/>
    <w:rsid w:val="001C18BC"/>
    <w:rsid w:val="001D209E"/>
    <w:rsid w:val="001D2645"/>
    <w:rsid w:val="001D26D2"/>
    <w:rsid w:val="001D521A"/>
    <w:rsid w:val="001D62D4"/>
    <w:rsid w:val="001D6353"/>
    <w:rsid w:val="001D6FDA"/>
    <w:rsid w:val="001F3292"/>
    <w:rsid w:val="001F7879"/>
    <w:rsid w:val="001F7E5E"/>
    <w:rsid w:val="00200E78"/>
    <w:rsid w:val="00207EB4"/>
    <w:rsid w:val="00224998"/>
    <w:rsid w:val="002361B3"/>
    <w:rsid w:val="002446BF"/>
    <w:rsid w:val="00256A71"/>
    <w:rsid w:val="00260922"/>
    <w:rsid w:val="00267859"/>
    <w:rsid w:val="0027610B"/>
    <w:rsid w:val="00280E8B"/>
    <w:rsid w:val="00295849"/>
    <w:rsid w:val="0029639D"/>
    <w:rsid w:val="002A06B8"/>
    <w:rsid w:val="002A55BF"/>
    <w:rsid w:val="002A7AA4"/>
    <w:rsid w:val="002C1077"/>
    <w:rsid w:val="002C1179"/>
    <w:rsid w:val="002C6B8E"/>
    <w:rsid w:val="002E0FD1"/>
    <w:rsid w:val="002E7697"/>
    <w:rsid w:val="002F32CB"/>
    <w:rsid w:val="002F40D7"/>
    <w:rsid w:val="00302857"/>
    <w:rsid w:val="00302DB7"/>
    <w:rsid w:val="00326F90"/>
    <w:rsid w:val="00327DE8"/>
    <w:rsid w:val="00335069"/>
    <w:rsid w:val="00341266"/>
    <w:rsid w:val="0034331B"/>
    <w:rsid w:val="00343C1E"/>
    <w:rsid w:val="00352DBD"/>
    <w:rsid w:val="00362EDD"/>
    <w:rsid w:val="00363473"/>
    <w:rsid w:val="0036374C"/>
    <w:rsid w:val="00374211"/>
    <w:rsid w:val="003744B9"/>
    <w:rsid w:val="003830D0"/>
    <w:rsid w:val="00393A45"/>
    <w:rsid w:val="003959EC"/>
    <w:rsid w:val="003A30E2"/>
    <w:rsid w:val="003A3CF1"/>
    <w:rsid w:val="003B63B8"/>
    <w:rsid w:val="003C43F4"/>
    <w:rsid w:val="003D2A2F"/>
    <w:rsid w:val="003D7AC8"/>
    <w:rsid w:val="003E0145"/>
    <w:rsid w:val="003E040E"/>
    <w:rsid w:val="003E42DE"/>
    <w:rsid w:val="003F3EF1"/>
    <w:rsid w:val="00406572"/>
    <w:rsid w:val="004076CC"/>
    <w:rsid w:val="00431463"/>
    <w:rsid w:val="00433664"/>
    <w:rsid w:val="00450223"/>
    <w:rsid w:val="00452E16"/>
    <w:rsid w:val="00460439"/>
    <w:rsid w:val="00461EBC"/>
    <w:rsid w:val="0046449B"/>
    <w:rsid w:val="00464D73"/>
    <w:rsid w:val="00465C83"/>
    <w:rsid w:val="00466BC8"/>
    <w:rsid w:val="00467649"/>
    <w:rsid w:val="00475F20"/>
    <w:rsid w:val="00480067"/>
    <w:rsid w:val="00493F6D"/>
    <w:rsid w:val="004A4C53"/>
    <w:rsid w:val="004B000F"/>
    <w:rsid w:val="004B1D79"/>
    <w:rsid w:val="004B7551"/>
    <w:rsid w:val="004C7CDE"/>
    <w:rsid w:val="004C7EBF"/>
    <w:rsid w:val="004F3C9C"/>
    <w:rsid w:val="00500991"/>
    <w:rsid w:val="00501327"/>
    <w:rsid w:val="00503759"/>
    <w:rsid w:val="00505BCD"/>
    <w:rsid w:val="00510375"/>
    <w:rsid w:val="0051349A"/>
    <w:rsid w:val="005139A2"/>
    <w:rsid w:val="00530AE3"/>
    <w:rsid w:val="0054316F"/>
    <w:rsid w:val="005477AE"/>
    <w:rsid w:val="00552AC3"/>
    <w:rsid w:val="00577EAC"/>
    <w:rsid w:val="005974CA"/>
    <w:rsid w:val="00597F5E"/>
    <w:rsid w:val="005A6D93"/>
    <w:rsid w:val="005B2D6F"/>
    <w:rsid w:val="005B37AA"/>
    <w:rsid w:val="005B7549"/>
    <w:rsid w:val="005B7B29"/>
    <w:rsid w:val="005C619A"/>
    <w:rsid w:val="005C63FF"/>
    <w:rsid w:val="005C6D0F"/>
    <w:rsid w:val="005D4AF4"/>
    <w:rsid w:val="005D555E"/>
    <w:rsid w:val="005D6911"/>
    <w:rsid w:val="005E6327"/>
    <w:rsid w:val="00600E38"/>
    <w:rsid w:val="0060215B"/>
    <w:rsid w:val="00604B99"/>
    <w:rsid w:val="0060738E"/>
    <w:rsid w:val="00610F7A"/>
    <w:rsid w:val="00617EF4"/>
    <w:rsid w:val="00626073"/>
    <w:rsid w:val="00626A06"/>
    <w:rsid w:val="00633535"/>
    <w:rsid w:val="00651427"/>
    <w:rsid w:val="00651A15"/>
    <w:rsid w:val="00653B81"/>
    <w:rsid w:val="00667F73"/>
    <w:rsid w:val="0068276E"/>
    <w:rsid w:val="00691941"/>
    <w:rsid w:val="00695B6B"/>
    <w:rsid w:val="00696B68"/>
    <w:rsid w:val="006A5CB6"/>
    <w:rsid w:val="006A63A4"/>
    <w:rsid w:val="006B0DCF"/>
    <w:rsid w:val="006E0CA7"/>
    <w:rsid w:val="006F328A"/>
    <w:rsid w:val="0070105D"/>
    <w:rsid w:val="007156D9"/>
    <w:rsid w:val="00715868"/>
    <w:rsid w:val="00717863"/>
    <w:rsid w:val="00726C52"/>
    <w:rsid w:val="00726E88"/>
    <w:rsid w:val="007512B0"/>
    <w:rsid w:val="00751774"/>
    <w:rsid w:val="00766C79"/>
    <w:rsid w:val="0078064B"/>
    <w:rsid w:val="0078556E"/>
    <w:rsid w:val="00787AE1"/>
    <w:rsid w:val="00787C76"/>
    <w:rsid w:val="007963B6"/>
    <w:rsid w:val="007A17A0"/>
    <w:rsid w:val="007A253F"/>
    <w:rsid w:val="007A287B"/>
    <w:rsid w:val="007A67FB"/>
    <w:rsid w:val="007B6206"/>
    <w:rsid w:val="007B680A"/>
    <w:rsid w:val="007C3947"/>
    <w:rsid w:val="007D1964"/>
    <w:rsid w:val="007D6CAA"/>
    <w:rsid w:val="007E06BB"/>
    <w:rsid w:val="007E34A6"/>
    <w:rsid w:val="007F0882"/>
    <w:rsid w:val="00811520"/>
    <w:rsid w:val="00817F22"/>
    <w:rsid w:val="00831F90"/>
    <w:rsid w:val="008340BC"/>
    <w:rsid w:val="00834DB1"/>
    <w:rsid w:val="00835E36"/>
    <w:rsid w:val="00840591"/>
    <w:rsid w:val="0084681F"/>
    <w:rsid w:val="00847B35"/>
    <w:rsid w:val="00851E10"/>
    <w:rsid w:val="00862F9F"/>
    <w:rsid w:val="008866DC"/>
    <w:rsid w:val="00891B87"/>
    <w:rsid w:val="008A62A3"/>
    <w:rsid w:val="008A7CAE"/>
    <w:rsid w:val="008D0CEF"/>
    <w:rsid w:val="008D2B19"/>
    <w:rsid w:val="008D7C8F"/>
    <w:rsid w:val="008E02D2"/>
    <w:rsid w:val="008F020F"/>
    <w:rsid w:val="008F0373"/>
    <w:rsid w:val="008F0B6A"/>
    <w:rsid w:val="008F16C4"/>
    <w:rsid w:val="008F5F8A"/>
    <w:rsid w:val="00904B7C"/>
    <w:rsid w:val="00914800"/>
    <w:rsid w:val="00926C64"/>
    <w:rsid w:val="00934D1B"/>
    <w:rsid w:val="00952676"/>
    <w:rsid w:val="0098092D"/>
    <w:rsid w:val="009826D8"/>
    <w:rsid w:val="00983847"/>
    <w:rsid w:val="00985CBD"/>
    <w:rsid w:val="00997DCC"/>
    <w:rsid w:val="009B28FF"/>
    <w:rsid w:val="009C7F5E"/>
    <w:rsid w:val="009E12EA"/>
    <w:rsid w:val="009E5FD6"/>
    <w:rsid w:val="009F337F"/>
    <w:rsid w:val="00A12D22"/>
    <w:rsid w:val="00A23256"/>
    <w:rsid w:val="00A328A9"/>
    <w:rsid w:val="00A34AE3"/>
    <w:rsid w:val="00A3578D"/>
    <w:rsid w:val="00A466E1"/>
    <w:rsid w:val="00A5390F"/>
    <w:rsid w:val="00A5446E"/>
    <w:rsid w:val="00A55B64"/>
    <w:rsid w:val="00A56200"/>
    <w:rsid w:val="00A670A7"/>
    <w:rsid w:val="00A713F5"/>
    <w:rsid w:val="00A739D8"/>
    <w:rsid w:val="00A75294"/>
    <w:rsid w:val="00A82176"/>
    <w:rsid w:val="00A83270"/>
    <w:rsid w:val="00A84794"/>
    <w:rsid w:val="00A91C9E"/>
    <w:rsid w:val="00AA05C8"/>
    <w:rsid w:val="00AA1D8D"/>
    <w:rsid w:val="00AA4A21"/>
    <w:rsid w:val="00AA4B71"/>
    <w:rsid w:val="00AA6E86"/>
    <w:rsid w:val="00AC09A8"/>
    <w:rsid w:val="00AC0E90"/>
    <w:rsid w:val="00AC56D0"/>
    <w:rsid w:val="00AD4191"/>
    <w:rsid w:val="00AD7641"/>
    <w:rsid w:val="00AF1C65"/>
    <w:rsid w:val="00AF31D8"/>
    <w:rsid w:val="00B10869"/>
    <w:rsid w:val="00B125DC"/>
    <w:rsid w:val="00B12E80"/>
    <w:rsid w:val="00B15E90"/>
    <w:rsid w:val="00B24C52"/>
    <w:rsid w:val="00B47730"/>
    <w:rsid w:val="00B50E03"/>
    <w:rsid w:val="00B71DCA"/>
    <w:rsid w:val="00B8475B"/>
    <w:rsid w:val="00B913C8"/>
    <w:rsid w:val="00B9614E"/>
    <w:rsid w:val="00BA0939"/>
    <w:rsid w:val="00BE631D"/>
    <w:rsid w:val="00BE76DB"/>
    <w:rsid w:val="00BF394E"/>
    <w:rsid w:val="00C15584"/>
    <w:rsid w:val="00C22430"/>
    <w:rsid w:val="00C35338"/>
    <w:rsid w:val="00C37663"/>
    <w:rsid w:val="00C412F9"/>
    <w:rsid w:val="00C5052B"/>
    <w:rsid w:val="00C615F3"/>
    <w:rsid w:val="00C74229"/>
    <w:rsid w:val="00C746B4"/>
    <w:rsid w:val="00C814CA"/>
    <w:rsid w:val="00C84411"/>
    <w:rsid w:val="00C863FF"/>
    <w:rsid w:val="00CB0664"/>
    <w:rsid w:val="00CC370A"/>
    <w:rsid w:val="00CD0B7B"/>
    <w:rsid w:val="00CE28A2"/>
    <w:rsid w:val="00CE4259"/>
    <w:rsid w:val="00CE651A"/>
    <w:rsid w:val="00CF3D2E"/>
    <w:rsid w:val="00CF4A17"/>
    <w:rsid w:val="00D03276"/>
    <w:rsid w:val="00D231F8"/>
    <w:rsid w:val="00D30112"/>
    <w:rsid w:val="00D31B8E"/>
    <w:rsid w:val="00D34725"/>
    <w:rsid w:val="00D35D06"/>
    <w:rsid w:val="00D36229"/>
    <w:rsid w:val="00D40680"/>
    <w:rsid w:val="00D451FD"/>
    <w:rsid w:val="00D470F0"/>
    <w:rsid w:val="00D61B5B"/>
    <w:rsid w:val="00D6610F"/>
    <w:rsid w:val="00D7180B"/>
    <w:rsid w:val="00D74226"/>
    <w:rsid w:val="00D77406"/>
    <w:rsid w:val="00D81EF3"/>
    <w:rsid w:val="00D94E95"/>
    <w:rsid w:val="00D9540A"/>
    <w:rsid w:val="00D954A9"/>
    <w:rsid w:val="00DA64A1"/>
    <w:rsid w:val="00DC5033"/>
    <w:rsid w:val="00DC5DAA"/>
    <w:rsid w:val="00DF7931"/>
    <w:rsid w:val="00E01A71"/>
    <w:rsid w:val="00E2500C"/>
    <w:rsid w:val="00E321C1"/>
    <w:rsid w:val="00E32E0D"/>
    <w:rsid w:val="00E37094"/>
    <w:rsid w:val="00E40ABB"/>
    <w:rsid w:val="00E41721"/>
    <w:rsid w:val="00E41BAA"/>
    <w:rsid w:val="00E54F14"/>
    <w:rsid w:val="00E64518"/>
    <w:rsid w:val="00E66AA6"/>
    <w:rsid w:val="00E67928"/>
    <w:rsid w:val="00E70E12"/>
    <w:rsid w:val="00E712E4"/>
    <w:rsid w:val="00E763B7"/>
    <w:rsid w:val="00E82CCB"/>
    <w:rsid w:val="00E869E6"/>
    <w:rsid w:val="00E97497"/>
    <w:rsid w:val="00EA4E46"/>
    <w:rsid w:val="00EB0229"/>
    <w:rsid w:val="00EB3EA7"/>
    <w:rsid w:val="00EB69A2"/>
    <w:rsid w:val="00EB786E"/>
    <w:rsid w:val="00EC0E1A"/>
    <w:rsid w:val="00EC103A"/>
    <w:rsid w:val="00EC3971"/>
    <w:rsid w:val="00EC7690"/>
    <w:rsid w:val="00EC7D38"/>
    <w:rsid w:val="00ED7C53"/>
    <w:rsid w:val="00EE4F7A"/>
    <w:rsid w:val="00F020A9"/>
    <w:rsid w:val="00F049A2"/>
    <w:rsid w:val="00F10A24"/>
    <w:rsid w:val="00F17A2D"/>
    <w:rsid w:val="00F224AB"/>
    <w:rsid w:val="00F24591"/>
    <w:rsid w:val="00F502CF"/>
    <w:rsid w:val="00F54472"/>
    <w:rsid w:val="00F54A61"/>
    <w:rsid w:val="00F54F13"/>
    <w:rsid w:val="00F5572D"/>
    <w:rsid w:val="00F60694"/>
    <w:rsid w:val="00F61399"/>
    <w:rsid w:val="00F717EA"/>
    <w:rsid w:val="00F72009"/>
    <w:rsid w:val="00F74D15"/>
    <w:rsid w:val="00F75A0A"/>
    <w:rsid w:val="00F77967"/>
    <w:rsid w:val="00F83A4A"/>
    <w:rsid w:val="00F85229"/>
    <w:rsid w:val="00F90E31"/>
    <w:rsid w:val="00FA33EA"/>
    <w:rsid w:val="00FA74B4"/>
    <w:rsid w:val="00FB0105"/>
    <w:rsid w:val="00FB7456"/>
    <w:rsid w:val="00FC45A8"/>
    <w:rsid w:val="00FC693F"/>
    <w:rsid w:val="00FC7904"/>
    <w:rsid w:val="00FD1008"/>
    <w:rsid w:val="00FD1FFF"/>
    <w:rsid w:val="00FD4F31"/>
    <w:rsid w:val="00FE57BF"/>
    <w:rsid w:val="00FF2C63"/>
    <w:rsid w:val="1F4E3B34"/>
    <w:rsid w:val="67042D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1C1449"/>
  <w14:defaultImageDpi w14:val="300"/>
  <w15:docId w15:val="{50242651-4C6F-4BE6-9CD5-EA7759B09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qFormat="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1"/>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3FF"/>
    <w:pPr>
      <w:spacing w:after="120" w:line="276" w:lineRule="auto"/>
    </w:pPr>
    <w:rPr>
      <w:rFonts w:ascii="Times New Roman" w:hAnsi="Times New Roman"/>
      <w:sz w:val="24"/>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style>
  <w:style w:type="paragraph" w:styleId="BodyText2">
    <w:name w:val="Body Text 2"/>
    <w:basedOn w:val="Normal"/>
    <w:link w:val="BodyText2Char"/>
    <w:uiPriority w:val="99"/>
    <w:unhideWhenUsed/>
    <w:pPr>
      <w:spacing w:line="480" w:lineRule="auto"/>
    </w:pPr>
  </w:style>
  <w:style w:type="paragraph" w:styleId="BodyText3">
    <w:name w:val="Body Text 3"/>
    <w:basedOn w:val="Normal"/>
    <w:link w:val="BodyText3Char"/>
    <w:uiPriority w:val="99"/>
    <w:unhideWhenUsed/>
    <w:qFormat/>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ind w:left="360"/>
      <w:contextualSpacing/>
    </w:pPr>
  </w:style>
  <w:style w:type="paragraph" w:styleId="ListContinue2">
    <w:name w:val="List Continue 2"/>
    <w:basedOn w:val="Normal"/>
    <w:uiPriority w:val="99"/>
    <w:unhideWhenUsed/>
    <w:pPr>
      <w:ind w:left="720"/>
      <w:contextualSpacing/>
    </w:pPr>
  </w:style>
  <w:style w:type="paragraph" w:styleId="ListContinue3">
    <w:name w:val="List Continue 3"/>
    <w:basedOn w:val="Normal"/>
    <w:uiPriority w:val="99"/>
    <w:unhideWhenUsed/>
    <w:pPr>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font-claude-response-body">
    <w:name w:val="font-claude-response-body"/>
    <w:basedOn w:val="Normal"/>
    <w:rsid w:val="00224998"/>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1154">
      <w:bodyDiv w:val="1"/>
      <w:marLeft w:val="0"/>
      <w:marRight w:val="0"/>
      <w:marTop w:val="0"/>
      <w:marBottom w:val="0"/>
      <w:divBdr>
        <w:top w:val="none" w:sz="0" w:space="0" w:color="auto"/>
        <w:left w:val="none" w:sz="0" w:space="0" w:color="auto"/>
        <w:bottom w:val="none" w:sz="0" w:space="0" w:color="auto"/>
        <w:right w:val="none" w:sz="0" w:space="0" w:color="auto"/>
      </w:divBdr>
    </w:div>
    <w:div w:id="62338493">
      <w:bodyDiv w:val="1"/>
      <w:marLeft w:val="0"/>
      <w:marRight w:val="0"/>
      <w:marTop w:val="0"/>
      <w:marBottom w:val="0"/>
      <w:divBdr>
        <w:top w:val="none" w:sz="0" w:space="0" w:color="auto"/>
        <w:left w:val="none" w:sz="0" w:space="0" w:color="auto"/>
        <w:bottom w:val="none" w:sz="0" w:space="0" w:color="auto"/>
        <w:right w:val="none" w:sz="0" w:space="0" w:color="auto"/>
      </w:divBdr>
    </w:div>
    <w:div w:id="100272135">
      <w:bodyDiv w:val="1"/>
      <w:marLeft w:val="0"/>
      <w:marRight w:val="0"/>
      <w:marTop w:val="0"/>
      <w:marBottom w:val="0"/>
      <w:divBdr>
        <w:top w:val="none" w:sz="0" w:space="0" w:color="auto"/>
        <w:left w:val="none" w:sz="0" w:space="0" w:color="auto"/>
        <w:bottom w:val="none" w:sz="0" w:space="0" w:color="auto"/>
        <w:right w:val="none" w:sz="0" w:space="0" w:color="auto"/>
      </w:divBdr>
    </w:div>
    <w:div w:id="109203855">
      <w:bodyDiv w:val="1"/>
      <w:marLeft w:val="0"/>
      <w:marRight w:val="0"/>
      <w:marTop w:val="0"/>
      <w:marBottom w:val="0"/>
      <w:divBdr>
        <w:top w:val="none" w:sz="0" w:space="0" w:color="auto"/>
        <w:left w:val="none" w:sz="0" w:space="0" w:color="auto"/>
        <w:bottom w:val="none" w:sz="0" w:space="0" w:color="auto"/>
        <w:right w:val="none" w:sz="0" w:space="0" w:color="auto"/>
      </w:divBdr>
      <w:divsChild>
        <w:div w:id="474180263">
          <w:marLeft w:val="0"/>
          <w:marRight w:val="0"/>
          <w:marTop w:val="0"/>
          <w:marBottom w:val="0"/>
          <w:divBdr>
            <w:top w:val="none" w:sz="0" w:space="0" w:color="auto"/>
            <w:left w:val="none" w:sz="0" w:space="0" w:color="auto"/>
            <w:bottom w:val="none" w:sz="0" w:space="0" w:color="auto"/>
            <w:right w:val="none" w:sz="0" w:space="0" w:color="auto"/>
          </w:divBdr>
          <w:divsChild>
            <w:div w:id="825821746">
              <w:marLeft w:val="0"/>
              <w:marRight w:val="0"/>
              <w:marTop w:val="0"/>
              <w:marBottom w:val="0"/>
              <w:divBdr>
                <w:top w:val="none" w:sz="0" w:space="0" w:color="auto"/>
                <w:left w:val="none" w:sz="0" w:space="0" w:color="auto"/>
                <w:bottom w:val="none" w:sz="0" w:space="0" w:color="auto"/>
                <w:right w:val="none" w:sz="0" w:space="0" w:color="auto"/>
              </w:divBdr>
              <w:divsChild>
                <w:div w:id="904796960">
                  <w:marLeft w:val="0"/>
                  <w:marRight w:val="0"/>
                  <w:marTop w:val="0"/>
                  <w:marBottom w:val="0"/>
                  <w:divBdr>
                    <w:top w:val="none" w:sz="0" w:space="0" w:color="auto"/>
                    <w:left w:val="none" w:sz="0" w:space="0" w:color="auto"/>
                    <w:bottom w:val="none" w:sz="0" w:space="0" w:color="auto"/>
                    <w:right w:val="none" w:sz="0" w:space="0" w:color="auto"/>
                  </w:divBdr>
                  <w:divsChild>
                    <w:div w:id="1405566558">
                      <w:marLeft w:val="0"/>
                      <w:marRight w:val="0"/>
                      <w:marTop w:val="0"/>
                      <w:marBottom w:val="0"/>
                      <w:divBdr>
                        <w:top w:val="none" w:sz="0" w:space="0" w:color="auto"/>
                        <w:left w:val="none" w:sz="0" w:space="0" w:color="auto"/>
                        <w:bottom w:val="none" w:sz="0" w:space="0" w:color="auto"/>
                        <w:right w:val="none" w:sz="0" w:space="0" w:color="auto"/>
                      </w:divBdr>
                      <w:divsChild>
                        <w:div w:id="334959910">
                          <w:marLeft w:val="0"/>
                          <w:marRight w:val="0"/>
                          <w:marTop w:val="0"/>
                          <w:marBottom w:val="0"/>
                          <w:divBdr>
                            <w:top w:val="none" w:sz="0" w:space="0" w:color="auto"/>
                            <w:left w:val="none" w:sz="0" w:space="0" w:color="auto"/>
                            <w:bottom w:val="none" w:sz="0" w:space="0" w:color="auto"/>
                            <w:right w:val="none" w:sz="0" w:space="0" w:color="auto"/>
                          </w:divBdr>
                          <w:divsChild>
                            <w:div w:id="973681462">
                              <w:marLeft w:val="0"/>
                              <w:marRight w:val="0"/>
                              <w:marTop w:val="0"/>
                              <w:marBottom w:val="0"/>
                              <w:divBdr>
                                <w:top w:val="none" w:sz="0" w:space="0" w:color="auto"/>
                                <w:left w:val="none" w:sz="0" w:space="0" w:color="auto"/>
                                <w:bottom w:val="none" w:sz="0" w:space="0" w:color="auto"/>
                                <w:right w:val="none" w:sz="0" w:space="0" w:color="auto"/>
                              </w:divBdr>
                              <w:divsChild>
                                <w:div w:id="1552618599">
                                  <w:marLeft w:val="0"/>
                                  <w:marRight w:val="0"/>
                                  <w:marTop w:val="0"/>
                                  <w:marBottom w:val="0"/>
                                  <w:divBdr>
                                    <w:top w:val="none" w:sz="0" w:space="0" w:color="auto"/>
                                    <w:left w:val="none" w:sz="0" w:space="0" w:color="auto"/>
                                    <w:bottom w:val="none" w:sz="0" w:space="0" w:color="auto"/>
                                    <w:right w:val="none" w:sz="0" w:space="0" w:color="auto"/>
                                  </w:divBdr>
                                  <w:divsChild>
                                    <w:div w:id="813715687">
                                      <w:marLeft w:val="0"/>
                                      <w:marRight w:val="0"/>
                                      <w:marTop w:val="0"/>
                                      <w:marBottom w:val="0"/>
                                      <w:divBdr>
                                        <w:top w:val="none" w:sz="0" w:space="0" w:color="auto"/>
                                        <w:left w:val="none" w:sz="0" w:space="0" w:color="auto"/>
                                        <w:bottom w:val="none" w:sz="0" w:space="0" w:color="auto"/>
                                        <w:right w:val="none" w:sz="0" w:space="0" w:color="auto"/>
                                      </w:divBdr>
                                      <w:divsChild>
                                        <w:div w:id="57837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88549">
                              <w:marLeft w:val="0"/>
                              <w:marRight w:val="0"/>
                              <w:marTop w:val="0"/>
                              <w:marBottom w:val="0"/>
                              <w:divBdr>
                                <w:top w:val="none" w:sz="0" w:space="0" w:color="auto"/>
                                <w:left w:val="none" w:sz="0" w:space="0" w:color="auto"/>
                                <w:bottom w:val="none" w:sz="0" w:space="0" w:color="auto"/>
                                <w:right w:val="none" w:sz="0" w:space="0" w:color="auto"/>
                              </w:divBdr>
                              <w:divsChild>
                                <w:div w:id="1525359234">
                                  <w:marLeft w:val="0"/>
                                  <w:marRight w:val="0"/>
                                  <w:marTop w:val="0"/>
                                  <w:marBottom w:val="0"/>
                                  <w:divBdr>
                                    <w:top w:val="none" w:sz="0" w:space="0" w:color="auto"/>
                                    <w:left w:val="none" w:sz="0" w:space="0" w:color="auto"/>
                                    <w:bottom w:val="none" w:sz="0" w:space="0" w:color="auto"/>
                                    <w:right w:val="none" w:sz="0" w:space="0" w:color="auto"/>
                                  </w:divBdr>
                                  <w:divsChild>
                                    <w:div w:id="274947785">
                                      <w:marLeft w:val="0"/>
                                      <w:marRight w:val="0"/>
                                      <w:marTop w:val="0"/>
                                      <w:marBottom w:val="0"/>
                                      <w:divBdr>
                                        <w:top w:val="none" w:sz="0" w:space="0" w:color="auto"/>
                                        <w:left w:val="none" w:sz="0" w:space="0" w:color="auto"/>
                                        <w:bottom w:val="none" w:sz="0" w:space="0" w:color="auto"/>
                                        <w:right w:val="none" w:sz="0" w:space="0" w:color="auto"/>
                                      </w:divBdr>
                                      <w:divsChild>
                                        <w:div w:id="122467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7454656">
          <w:marLeft w:val="0"/>
          <w:marRight w:val="0"/>
          <w:marTop w:val="0"/>
          <w:marBottom w:val="0"/>
          <w:divBdr>
            <w:top w:val="none" w:sz="0" w:space="0" w:color="auto"/>
            <w:left w:val="none" w:sz="0" w:space="0" w:color="auto"/>
            <w:bottom w:val="none" w:sz="0" w:space="0" w:color="auto"/>
            <w:right w:val="none" w:sz="0" w:space="0" w:color="auto"/>
          </w:divBdr>
          <w:divsChild>
            <w:div w:id="197815195">
              <w:marLeft w:val="0"/>
              <w:marRight w:val="0"/>
              <w:marTop w:val="0"/>
              <w:marBottom w:val="0"/>
              <w:divBdr>
                <w:top w:val="none" w:sz="0" w:space="0" w:color="auto"/>
                <w:left w:val="none" w:sz="0" w:space="0" w:color="auto"/>
                <w:bottom w:val="none" w:sz="0" w:space="0" w:color="auto"/>
                <w:right w:val="none" w:sz="0" w:space="0" w:color="auto"/>
              </w:divBdr>
              <w:divsChild>
                <w:div w:id="271405449">
                  <w:marLeft w:val="0"/>
                  <w:marRight w:val="0"/>
                  <w:marTop w:val="0"/>
                  <w:marBottom w:val="0"/>
                  <w:divBdr>
                    <w:top w:val="none" w:sz="0" w:space="0" w:color="auto"/>
                    <w:left w:val="none" w:sz="0" w:space="0" w:color="auto"/>
                    <w:bottom w:val="none" w:sz="0" w:space="0" w:color="auto"/>
                    <w:right w:val="none" w:sz="0" w:space="0" w:color="auto"/>
                  </w:divBdr>
                  <w:divsChild>
                    <w:div w:id="70734067">
                      <w:marLeft w:val="0"/>
                      <w:marRight w:val="0"/>
                      <w:marTop w:val="0"/>
                      <w:marBottom w:val="0"/>
                      <w:divBdr>
                        <w:top w:val="none" w:sz="0" w:space="0" w:color="auto"/>
                        <w:left w:val="none" w:sz="0" w:space="0" w:color="auto"/>
                        <w:bottom w:val="none" w:sz="0" w:space="0" w:color="auto"/>
                        <w:right w:val="none" w:sz="0" w:space="0" w:color="auto"/>
                      </w:divBdr>
                      <w:divsChild>
                        <w:div w:id="2096894794">
                          <w:marLeft w:val="0"/>
                          <w:marRight w:val="0"/>
                          <w:marTop w:val="0"/>
                          <w:marBottom w:val="0"/>
                          <w:divBdr>
                            <w:top w:val="none" w:sz="0" w:space="0" w:color="auto"/>
                            <w:left w:val="none" w:sz="0" w:space="0" w:color="auto"/>
                            <w:bottom w:val="none" w:sz="0" w:space="0" w:color="auto"/>
                            <w:right w:val="none" w:sz="0" w:space="0" w:color="auto"/>
                          </w:divBdr>
                          <w:divsChild>
                            <w:div w:id="649597986">
                              <w:marLeft w:val="0"/>
                              <w:marRight w:val="0"/>
                              <w:marTop w:val="0"/>
                              <w:marBottom w:val="0"/>
                              <w:divBdr>
                                <w:top w:val="none" w:sz="0" w:space="0" w:color="auto"/>
                                <w:left w:val="none" w:sz="0" w:space="0" w:color="auto"/>
                                <w:bottom w:val="none" w:sz="0" w:space="0" w:color="auto"/>
                                <w:right w:val="none" w:sz="0" w:space="0" w:color="auto"/>
                              </w:divBdr>
                              <w:divsChild>
                                <w:div w:id="1992981110">
                                  <w:marLeft w:val="0"/>
                                  <w:marRight w:val="0"/>
                                  <w:marTop w:val="0"/>
                                  <w:marBottom w:val="0"/>
                                  <w:divBdr>
                                    <w:top w:val="none" w:sz="0" w:space="0" w:color="auto"/>
                                    <w:left w:val="none" w:sz="0" w:space="0" w:color="auto"/>
                                    <w:bottom w:val="none" w:sz="0" w:space="0" w:color="auto"/>
                                    <w:right w:val="none" w:sz="0" w:space="0" w:color="auto"/>
                                  </w:divBdr>
                                  <w:divsChild>
                                    <w:div w:id="60773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192327">
      <w:bodyDiv w:val="1"/>
      <w:marLeft w:val="0"/>
      <w:marRight w:val="0"/>
      <w:marTop w:val="0"/>
      <w:marBottom w:val="0"/>
      <w:divBdr>
        <w:top w:val="none" w:sz="0" w:space="0" w:color="auto"/>
        <w:left w:val="none" w:sz="0" w:space="0" w:color="auto"/>
        <w:bottom w:val="none" w:sz="0" w:space="0" w:color="auto"/>
        <w:right w:val="none" w:sz="0" w:space="0" w:color="auto"/>
      </w:divBdr>
    </w:div>
    <w:div w:id="182911203">
      <w:bodyDiv w:val="1"/>
      <w:marLeft w:val="0"/>
      <w:marRight w:val="0"/>
      <w:marTop w:val="0"/>
      <w:marBottom w:val="0"/>
      <w:divBdr>
        <w:top w:val="none" w:sz="0" w:space="0" w:color="auto"/>
        <w:left w:val="none" w:sz="0" w:space="0" w:color="auto"/>
        <w:bottom w:val="none" w:sz="0" w:space="0" w:color="auto"/>
        <w:right w:val="none" w:sz="0" w:space="0" w:color="auto"/>
      </w:divBdr>
    </w:div>
    <w:div w:id="185213481">
      <w:bodyDiv w:val="1"/>
      <w:marLeft w:val="0"/>
      <w:marRight w:val="0"/>
      <w:marTop w:val="0"/>
      <w:marBottom w:val="0"/>
      <w:divBdr>
        <w:top w:val="none" w:sz="0" w:space="0" w:color="auto"/>
        <w:left w:val="none" w:sz="0" w:space="0" w:color="auto"/>
        <w:bottom w:val="none" w:sz="0" w:space="0" w:color="auto"/>
        <w:right w:val="none" w:sz="0" w:space="0" w:color="auto"/>
      </w:divBdr>
    </w:div>
    <w:div w:id="194975077">
      <w:bodyDiv w:val="1"/>
      <w:marLeft w:val="0"/>
      <w:marRight w:val="0"/>
      <w:marTop w:val="0"/>
      <w:marBottom w:val="0"/>
      <w:divBdr>
        <w:top w:val="none" w:sz="0" w:space="0" w:color="auto"/>
        <w:left w:val="none" w:sz="0" w:space="0" w:color="auto"/>
        <w:bottom w:val="none" w:sz="0" w:space="0" w:color="auto"/>
        <w:right w:val="none" w:sz="0" w:space="0" w:color="auto"/>
      </w:divBdr>
    </w:div>
    <w:div w:id="222983042">
      <w:bodyDiv w:val="1"/>
      <w:marLeft w:val="0"/>
      <w:marRight w:val="0"/>
      <w:marTop w:val="0"/>
      <w:marBottom w:val="0"/>
      <w:divBdr>
        <w:top w:val="none" w:sz="0" w:space="0" w:color="auto"/>
        <w:left w:val="none" w:sz="0" w:space="0" w:color="auto"/>
        <w:bottom w:val="none" w:sz="0" w:space="0" w:color="auto"/>
        <w:right w:val="none" w:sz="0" w:space="0" w:color="auto"/>
      </w:divBdr>
    </w:div>
    <w:div w:id="242643287">
      <w:bodyDiv w:val="1"/>
      <w:marLeft w:val="0"/>
      <w:marRight w:val="0"/>
      <w:marTop w:val="0"/>
      <w:marBottom w:val="0"/>
      <w:divBdr>
        <w:top w:val="none" w:sz="0" w:space="0" w:color="auto"/>
        <w:left w:val="none" w:sz="0" w:space="0" w:color="auto"/>
        <w:bottom w:val="none" w:sz="0" w:space="0" w:color="auto"/>
        <w:right w:val="none" w:sz="0" w:space="0" w:color="auto"/>
      </w:divBdr>
    </w:div>
    <w:div w:id="249386282">
      <w:bodyDiv w:val="1"/>
      <w:marLeft w:val="0"/>
      <w:marRight w:val="0"/>
      <w:marTop w:val="0"/>
      <w:marBottom w:val="0"/>
      <w:divBdr>
        <w:top w:val="none" w:sz="0" w:space="0" w:color="auto"/>
        <w:left w:val="none" w:sz="0" w:space="0" w:color="auto"/>
        <w:bottom w:val="none" w:sz="0" w:space="0" w:color="auto"/>
        <w:right w:val="none" w:sz="0" w:space="0" w:color="auto"/>
      </w:divBdr>
    </w:div>
    <w:div w:id="268662657">
      <w:bodyDiv w:val="1"/>
      <w:marLeft w:val="0"/>
      <w:marRight w:val="0"/>
      <w:marTop w:val="0"/>
      <w:marBottom w:val="0"/>
      <w:divBdr>
        <w:top w:val="none" w:sz="0" w:space="0" w:color="auto"/>
        <w:left w:val="none" w:sz="0" w:space="0" w:color="auto"/>
        <w:bottom w:val="none" w:sz="0" w:space="0" w:color="auto"/>
        <w:right w:val="none" w:sz="0" w:space="0" w:color="auto"/>
      </w:divBdr>
    </w:div>
    <w:div w:id="271716425">
      <w:bodyDiv w:val="1"/>
      <w:marLeft w:val="0"/>
      <w:marRight w:val="0"/>
      <w:marTop w:val="0"/>
      <w:marBottom w:val="0"/>
      <w:divBdr>
        <w:top w:val="none" w:sz="0" w:space="0" w:color="auto"/>
        <w:left w:val="none" w:sz="0" w:space="0" w:color="auto"/>
        <w:bottom w:val="none" w:sz="0" w:space="0" w:color="auto"/>
        <w:right w:val="none" w:sz="0" w:space="0" w:color="auto"/>
      </w:divBdr>
    </w:div>
    <w:div w:id="306007840">
      <w:bodyDiv w:val="1"/>
      <w:marLeft w:val="0"/>
      <w:marRight w:val="0"/>
      <w:marTop w:val="0"/>
      <w:marBottom w:val="0"/>
      <w:divBdr>
        <w:top w:val="none" w:sz="0" w:space="0" w:color="auto"/>
        <w:left w:val="none" w:sz="0" w:space="0" w:color="auto"/>
        <w:bottom w:val="none" w:sz="0" w:space="0" w:color="auto"/>
        <w:right w:val="none" w:sz="0" w:space="0" w:color="auto"/>
      </w:divBdr>
    </w:div>
    <w:div w:id="329456065">
      <w:bodyDiv w:val="1"/>
      <w:marLeft w:val="0"/>
      <w:marRight w:val="0"/>
      <w:marTop w:val="0"/>
      <w:marBottom w:val="0"/>
      <w:divBdr>
        <w:top w:val="none" w:sz="0" w:space="0" w:color="auto"/>
        <w:left w:val="none" w:sz="0" w:space="0" w:color="auto"/>
        <w:bottom w:val="none" w:sz="0" w:space="0" w:color="auto"/>
        <w:right w:val="none" w:sz="0" w:space="0" w:color="auto"/>
      </w:divBdr>
    </w:div>
    <w:div w:id="349601615">
      <w:bodyDiv w:val="1"/>
      <w:marLeft w:val="0"/>
      <w:marRight w:val="0"/>
      <w:marTop w:val="0"/>
      <w:marBottom w:val="0"/>
      <w:divBdr>
        <w:top w:val="none" w:sz="0" w:space="0" w:color="auto"/>
        <w:left w:val="none" w:sz="0" w:space="0" w:color="auto"/>
        <w:bottom w:val="none" w:sz="0" w:space="0" w:color="auto"/>
        <w:right w:val="none" w:sz="0" w:space="0" w:color="auto"/>
      </w:divBdr>
    </w:div>
    <w:div w:id="349726996">
      <w:bodyDiv w:val="1"/>
      <w:marLeft w:val="0"/>
      <w:marRight w:val="0"/>
      <w:marTop w:val="0"/>
      <w:marBottom w:val="0"/>
      <w:divBdr>
        <w:top w:val="none" w:sz="0" w:space="0" w:color="auto"/>
        <w:left w:val="none" w:sz="0" w:space="0" w:color="auto"/>
        <w:bottom w:val="none" w:sz="0" w:space="0" w:color="auto"/>
        <w:right w:val="none" w:sz="0" w:space="0" w:color="auto"/>
      </w:divBdr>
    </w:div>
    <w:div w:id="355617880">
      <w:bodyDiv w:val="1"/>
      <w:marLeft w:val="0"/>
      <w:marRight w:val="0"/>
      <w:marTop w:val="0"/>
      <w:marBottom w:val="0"/>
      <w:divBdr>
        <w:top w:val="none" w:sz="0" w:space="0" w:color="auto"/>
        <w:left w:val="none" w:sz="0" w:space="0" w:color="auto"/>
        <w:bottom w:val="none" w:sz="0" w:space="0" w:color="auto"/>
        <w:right w:val="none" w:sz="0" w:space="0" w:color="auto"/>
      </w:divBdr>
    </w:div>
    <w:div w:id="372122683">
      <w:bodyDiv w:val="1"/>
      <w:marLeft w:val="0"/>
      <w:marRight w:val="0"/>
      <w:marTop w:val="0"/>
      <w:marBottom w:val="0"/>
      <w:divBdr>
        <w:top w:val="none" w:sz="0" w:space="0" w:color="auto"/>
        <w:left w:val="none" w:sz="0" w:space="0" w:color="auto"/>
        <w:bottom w:val="none" w:sz="0" w:space="0" w:color="auto"/>
        <w:right w:val="none" w:sz="0" w:space="0" w:color="auto"/>
      </w:divBdr>
    </w:div>
    <w:div w:id="373845911">
      <w:bodyDiv w:val="1"/>
      <w:marLeft w:val="0"/>
      <w:marRight w:val="0"/>
      <w:marTop w:val="0"/>
      <w:marBottom w:val="0"/>
      <w:divBdr>
        <w:top w:val="none" w:sz="0" w:space="0" w:color="auto"/>
        <w:left w:val="none" w:sz="0" w:space="0" w:color="auto"/>
        <w:bottom w:val="none" w:sz="0" w:space="0" w:color="auto"/>
        <w:right w:val="none" w:sz="0" w:space="0" w:color="auto"/>
      </w:divBdr>
    </w:div>
    <w:div w:id="374040084">
      <w:bodyDiv w:val="1"/>
      <w:marLeft w:val="0"/>
      <w:marRight w:val="0"/>
      <w:marTop w:val="0"/>
      <w:marBottom w:val="0"/>
      <w:divBdr>
        <w:top w:val="none" w:sz="0" w:space="0" w:color="auto"/>
        <w:left w:val="none" w:sz="0" w:space="0" w:color="auto"/>
        <w:bottom w:val="none" w:sz="0" w:space="0" w:color="auto"/>
        <w:right w:val="none" w:sz="0" w:space="0" w:color="auto"/>
      </w:divBdr>
    </w:div>
    <w:div w:id="384960258">
      <w:bodyDiv w:val="1"/>
      <w:marLeft w:val="0"/>
      <w:marRight w:val="0"/>
      <w:marTop w:val="0"/>
      <w:marBottom w:val="0"/>
      <w:divBdr>
        <w:top w:val="none" w:sz="0" w:space="0" w:color="auto"/>
        <w:left w:val="none" w:sz="0" w:space="0" w:color="auto"/>
        <w:bottom w:val="none" w:sz="0" w:space="0" w:color="auto"/>
        <w:right w:val="none" w:sz="0" w:space="0" w:color="auto"/>
      </w:divBdr>
    </w:div>
    <w:div w:id="403990270">
      <w:bodyDiv w:val="1"/>
      <w:marLeft w:val="0"/>
      <w:marRight w:val="0"/>
      <w:marTop w:val="0"/>
      <w:marBottom w:val="0"/>
      <w:divBdr>
        <w:top w:val="none" w:sz="0" w:space="0" w:color="auto"/>
        <w:left w:val="none" w:sz="0" w:space="0" w:color="auto"/>
        <w:bottom w:val="none" w:sz="0" w:space="0" w:color="auto"/>
        <w:right w:val="none" w:sz="0" w:space="0" w:color="auto"/>
      </w:divBdr>
    </w:div>
    <w:div w:id="417677078">
      <w:bodyDiv w:val="1"/>
      <w:marLeft w:val="0"/>
      <w:marRight w:val="0"/>
      <w:marTop w:val="0"/>
      <w:marBottom w:val="0"/>
      <w:divBdr>
        <w:top w:val="none" w:sz="0" w:space="0" w:color="auto"/>
        <w:left w:val="none" w:sz="0" w:space="0" w:color="auto"/>
        <w:bottom w:val="none" w:sz="0" w:space="0" w:color="auto"/>
        <w:right w:val="none" w:sz="0" w:space="0" w:color="auto"/>
      </w:divBdr>
    </w:div>
    <w:div w:id="517693312">
      <w:bodyDiv w:val="1"/>
      <w:marLeft w:val="0"/>
      <w:marRight w:val="0"/>
      <w:marTop w:val="0"/>
      <w:marBottom w:val="0"/>
      <w:divBdr>
        <w:top w:val="none" w:sz="0" w:space="0" w:color="auto"/>
        <w:left w:val="none" w:sz="0" w:space="0" w:color="auto"/>
        <w:bottom w:val="none" w:sz="0" w:space="0" w:color="auto"/>
        <w:right w:val="none" w:sz="0" w:space="0" w:color="auto"/>
      </w:divBdr>
    </w:div>
    <w:div w:id="537859840">
      <w:bodyDiv w:val="1"/>
      <w:marLeft w:val="0"/>
      <w:marRight w:val="0"/>
      <w:marTop w:val="0"/>
      <w:marBottom w:val="0"/>
      <w:divBdr>
        <w:top w:val="none" w:sz="0" w:space="0" w:color="auto"/>
        <w:left w:val="none" w:sz="0" w:space="0" w:color="auto"/>
        <w:bottom w:val="none" w:sz="0" w:space="0" w:color="auto"/>
        <w:right w:val="none" w:sz="0" w:space="0" w:color="auto"/>
      </w:divBdr>
    </w:div>
    <w:div w:id="542640573">
      <w:bodyDiv w:val="1"/>
      <w:marLeft w:val="0"/>
      <w:marRight w:val="0"/>
      <w:marTop w:val="0"/>
      <w:marBottom w:val="0"/>
      <w:divBdr>
        <w:top w:val="none" w:sz="0" w:space="0" w:color="auto"/>
        <w:left w:val="none" w:sz="0" w:space="0" w:color="auto"/>
        <w:bottom w:val="none" w:sz="0" w:space="0" w:color="auto"/>
        <w:right w:val="none" w:sz="0" w:space="0" w:color="auto"/>
      </w:divBdr>
    </w:div>
    <w:div w:id="546264593">
      <w:bodyDiv w:val="1"/>
      <w:marLeft w:val="0"/>
      <w:marRight w:val="0"/>
      <w:marTop w:val="0"/>
      <w:marBottom w:val="0"/>
      <w:divBdr>
        <w:top w:val="none" w:sz="0" w:space="0" w:color="auto"/>
        <w:left w:val="none" w:sz="0" w:space="0" w:color="auto"/>
        <w:bottom w:val="none" w:sz="0" w:space="0" w:color="auto"/>
        <w:right w:val="none" w:sz="0" w:space="0" w:color="auto"/>
      </w:divBdr>
    </w:div>
    <w:div w:id="575744168">
      <w:bodyDiv w:val="1"/>
      <w:marLeft w:val="0"/>
      <w:marRight w:val="0"/>
      <w:marTop w:val="0"/>
      <w:marBottom w:val="0"/>
      <w:divBdr>
        <w:top w:val="none" w:sz="0" w:space="0" w:color="auto"/>
        <w:left w:val="none" w:sz="0" w:space="0" w:color="auto"/>
        <w:bottom w:val="none" w:sz="0" w:space="0" w:color="auto"/>
        <w:right w:val="none" w:sz="0" w:space="0" w:color="auto"/>
      </w:divBdr>
    </w:div>
    <w:div w:id="616447952">
      <w:bodyDiv w:val="1"/>
      <w:marLeft w:val="0"/>
      <w:marRight w:val="0"/>
      <w:marTop w:val="0"/>
      <w:marBottom w:val="0"/>
      <w:divBdr>
        <w:top w:val="none" w:sz="0" w:space="0" w:color="auto"/>
        <w:left w:val="none" w:sz="0" w:space="0" w:color="auto"/>
        <w:bottom w:val="none" w:sz="0" w:space="0" w:color="auto"/>
        <w:right w:val="none" w:sz="0" w:space="0" w:color="auto"/>
      </w:divBdr>
    </w:div>
    <w:div w:id="630331926">
      <w:bodyDiv w:val="1"/>
      <w:marLeft w:val="0"/>
      <w:marRight w:val="0"/>
      <w:marTop w:val="0"/>
      <w:marBottom w:val="0"/>
      <w:divBdr>
        <w:top w:val="none" w:sz="0" w:space="0" w:color="auto"/>
        <w:left w:val="none" w:sz="0" w:space="0" w:color="auto"/>
        <w:bottom w:val="none" w:sz="0" w:space="0" w:color="auto"/>
        <w:right w:val="none" w:sz="0" w:space="0" w:color="auto"/>
      </w:divBdr>
    </w:div>
    <w:div w:id="650066454">
      <w:bodyDiv w:val="1"/>
      <w:marLeft w:val="0"/>
      <w:marRight w:val="0"/>
      <w:marTop w:val="0"/>
      <w:marBottom w:val="0"/>
      <w:divBdr>
        <w:top w:val="none" w:sz="0" w:space="0" w:color="auto"/>
        <w:left w:val="none" w:sz="0" w:space="0" w:color="auto"/>
        <w:bottom w:val="none" w:sz="0" w:space="0" w:color="auto"/>
        <w:right w:val="none" w:sz="0" w:space="0" w:color="auto"/>
      </w:divBdr>
    </w:div>
    <w:div w:id="659776420">
      <w:bodyDiv w:val="1"/>
      <w:marLeft w:val="0"/>
      <w:marRight w:val="0"/>
      <w:marTop w:val="0"/>
      <w:marBottom w:val="0"/>
      <w:divBdr>
        <w:top w:val="none" w:sz="0" w:space="0" w:color="auto"/>
        <w:left w:val="none" w:sz="0" w:space="0" w:color="auto"/>
        <w:bottom w:val="none" w:sz="0" w:space="0" w:color="auto"/>
        <w:right w:val="none" w:sz="0" w:space="0" w:color="auto"/>
      </w:divBdr>
    </w:div>
    <w:div w:id="661934760">
      <w:bodyDiv w:val="1"/>
      <w:marLeft w:val="0"/>
      <w:marRight w:val="0"/>
      <w:marTop w:val="0"/>
      <w:marBottom w:val="0"/>
      <w:divBdr>
        <w:top w:val="none" w:sz="0" w:space="0" w:color="auto"/>
        <w:left w:val="none" w:sz="0" w:space="0" w:color="auto"/>
        <w:bottom w:val="none" w:sz="0" w:space="0" w:color="auto"/>
        <w:right w:val="none" w:sz="0" w:space="0" w:color="auto"/>
      </w:divBdr>
    </w:div>
    <w:div w:id="663633816">
      <w:bodyDiv w:val="1"/>
      <w:marLeft w:val="0"/>
      <w:marRight w:val="0"/>
      <w:marTop w:val="0"/>
      <w:marBottom w:val="0"/>
      <w:divBdr>
        <w:top w:val="none" w:sz="0" w:space="0" w:color="auto"/>
        <w:left w:val="none" w:sz="0" w:space="0" w:color="auto"/>
        <w:bottom w:val="none" w:sz="0" w:space="0" w:color="auto"/>
        <w:right w:val="none" w:sz="0" w:space="0" w:color="auto"/>
      </w:divBdr>
    </w:div>
    <w:div w:id="670909066">
      <w:bodyDiv w:val="1"/>
      <w:marLeft w:val="0"/>
      <w:marRight w:val="0"/>
      <w:marTop w:val="0"/>
      <w:marBottom w:val="0"/>
      <w:divBdr>
        <w:top w:val="none" w:sz="0" w:space="0" w:color="auto"/>
        <w:left w:val="none" w:sz="0" w:space="0" w:color="auto"/>
        <w:bottom w:val="none" w:sz="0" w:space="0" w:color="auto"/>
        <w:right w:val="none" w:sz="0" w:space="0" w:color="auto"/>
      </w:divBdr>
    </w:div>
    <w:div w:id="678581168">
      <w:bodyDiv w:val="1"/>
      <w:marLeft w:val="0"/>
      <w:marRight w:val="0"/>
      <w:marTop w:val="0"/>
      <w:marBottom w:val="0"/>
      <w:divBdr>
        <w:top w:val="none" w:sz="0" w:space="0" w:color="auto"/>
        <w:left w:val="none" w:sz="0" w:space="0" w:color="auto"/>
        <w:bottom w:val="none" w:sz="0" w:space="0" w:color="auto"/>
        <w:right w:val="none" w:sz="0" w:space="0" w:color="auto"/>
      </w:divBdr>
    </w:div>
    <w:div w:id="696000943">
      <w:bodyDiv w:val="1"/>
      <w:marLeft w:val="0"/>
      <w:marRight w:val="0"/>
      <w:marTop w:val="0"/>
      <w:marBottom w:val="0"/>
      <w:divBdr>
        <w:top w:val="none" w:sz="0" w:space="0" w:color="auto"/>
        <w:left w:val="none" w:sz="0" w:space="0" w:color="auto"/>
        <w:bottom w:val="none" w:sz="0" w:space="0" w:color="auto"/>
        <w:right w:val="none" w:sz="0" w:space="0" w:color="auto"/>
      </w:divBdr>
    </w:div>
    <w:div w:id="711810285">
      <w:bodyDiv w:val="1"/>
      <w:marLeft w:val="0"/>
      <w:marRight w:val="0"/>
      <w:marTop w:val="0"/>
      <w:marBottom w:val="0"/>
      <w:divBdr>
        <w:top w:val="none" w:sz="0" w:space="0" w:color="auto"/>
        <w:left w:val="none" w:sz="0" w:space="0" w:color="auto"/>
        <w:bottom w:val="none" w:sz="0" w:space="0" w:color="auto"/>
        <w:right w:val="none" w:sz="0" w:space="0" w:color="auto"/>
      </w:divBdr>
    </w:div>
    <w:div w:id="743842835">
      <w:bodyDiv w:val="1"/>
      <w:marLeft w:val="0"/>
      <w:marRight w:val="0"/>
      <w:marTop w:val="0"/>
      <w:marBottom w:val="0"/>
      <w:divBdr>
        <w:top w:val="none" w:sz="0" w:space="0" w:color="auto"/>
        <w:left w:val="none" w:sz="0" w:space="0" w:color="auto"/>
        <w:bottom w:val="none" w:sz="0" w:space="0" w:color="auto"/>
        <w:right w:val="none" w:sz="0" w:space="0" w:color="auto"/>
      </w:divBdr>
    </w:div>
    <w:div w:id="754009157">
      <w:bodyDiv w:val="1"/>
      <w:marLeft w:val="0"/>
      <w:marRight w:val="0"/>
      <w:marTop w:val="0"/>
      <w:marBottom w:val="0"/>
      <w:divBdr>
        <w:top w:val="none" w:sz="0" w:space="0" w:color="auto"/>
        <w:left w:val="none" w:sz="0" w:space="0" w:color="auto"/>
        <w:bottom w:val="none" w:sz="0" w:space="0" w:color="auto"/>
        <w:right w:val="none" w:sz="0" w:space="0" w:color="auto"/>
      </w:divBdr>
    </w:div>
    <w:div w:id="757098225">
      <w:bodyDiv w:val="1"/>
      <w:marLeft w:val="0"/>
      <w:marRight w:val="0"/>
      <w:marTop w:val="0"/>
      <w:marBottom w:val="0"/>
      <w:divBdr>
        <w:top w:val="none" w:sz="0" w:space="0" w:color="auto"/>
        <w:left w:val="none" w:sz="0" w:space="0" w:color="auto"/>
        <w:bottom w:val="none" w:sz="0" w:space="0" w:color="auto"/>
        <w:right w:val="none" w:sz="0" w:space="0" w:color="auto"/>
      </w:divBdr>
    </w:div>
    <w:div w:id="777869741">
      <w:bodyDiv w:val="1"/>
      <w:marLeft w:val="0"/>
      <w:marRight w:val="0"/>
      <w:marTop w:val="0"/>
      <w:marBottom w:val="0"/>
      <w:divBdr>
        <w:top w:val="none" w:sz="0" w:space="0" w:color="auto"/>
        <w:left w:val="none" w:sz="0" w:space="0" w:color="auto"/>
        <w:bottom w:val="none" w:sz="0" w:space="0" w:color="auto"/>
        <w:right w:val="none" w:sz="0" w:space="0" w:color="auto"/>
      </w:divBdr>
      <w:divsChild>
        <w:div w:id="1581670697">
          <w:marLeft w:val="0"/>
          <w:marRight w:val="0"/>
          <w:marTop w:val="0"/>
          <w:marBottom w:val="0"/>
          <w:divBdr>
            <w:top w:val="none" w:sz="0" w:space="0" w:color="auto"/>
            <w:left w:val="none" w:sz="0" w:space="0" w:color="auto"/>
            <w:bottom w:val="none" w:sz="0" w:space="0" w:color="auto"/>
            <w:right w:val="none" w:sz="0" w:space="0" w:color="auto"/>
          </w:divBdr>
          <w:divsChild>
            <w:div w:id="623733853">
              <w:marLeft w:val="0"/>
              <w:marRight w:val="0"/>
              <w:marTop w:val="0"/>
              <w:marBottom w:val="0"/>
              <w:divBdr>
                <w:top w:val="none" w:sz="0" w:space="0" w:color="auto"/>
                <w:left w:val="none" w:sz="0" w:space="0" w:color="auto"/>
                <w:bottom w:val="none" w:sz="0" w:space="0" w:color="auto"/>
                <w:right w:val="none" w:sz="0" w:space="0" w:color="auto"/>
              </w:divBdr>
              <w:divsChild>
                <w:div w:id="1747268336">
                  <w:marLeft w:val="0"/>
                  <w:marRight w:val="0"/>
                  <w:marTop w:val="0"/>
                  <w:marBottom w:val="0"/>
                  <w:divBdr>
                    <w:top w:val="none" w:sz="0" w:space="0" w:color="auto"/>
                    <w:left w:val="none" w:sz="0" w:space="0" w:color="auto"/>
                    <w:bottom w:val="none" w:sz="0" w:space="0" w:color="auto"/>
                    <w:right w:val="none" w:sz="0" w:space="0" w:color="auto"/>
                  </w:divBdr>
                  <w:divsChild>
                    <w:div w:id="464083900">
                      <w:marLeft w:val="0"/>
                      <w:marRight w:val="0"/>
                      <w:marTop w:val="0"/>
                      <w:marBottom w:val="0"/>
                      <w:divBdr>
                        <w:top w:val="none" w:sz="0" w:space="0" w:color="auto"/>
                        <w:left w:val="none" w:sz="0" w:space="0" w:color="auto"/>
                        <w:bottom w:val="none" w:sz="0" w:space="0" w:color="auto"/>
                        <w:right w:val="none" w:sz="0" w:space="0" w:color="auto"/>
                      </w:divBdr>
                      <w:divsChild>
                        <w:div w:id="1692730139">
                          <w:marLeft w:val="0"/>
                          <w:marRight w:val="0"/>
                          <w:marTop w:val="0"/>
                          <w:marBottom w:val="0"/>
                          <w:divBdr>
                            <w:top w:val="none" w:sz="0" w:space="0" w:color="auto"/>
                            <w:left w:val="none" w:sz="0" w:space="0" w:color="auto"/>
                            <w:bottom w:val="none" w:sz="0" w:space="0" w:color="auto"/>
                            <w:right w:val="none" w:sz="0" w:space="0" w:color="auto"/>
                          </w:divBdr>
                          <w:divsChild>
                            <w:div w:id="1688556388">
                              <w:marLeft w:val="0"/>
                              <w:marRight w:val="0"/>
                              <w:marTop w:val="0"/>
                              <w:marBottom w:val="0"/>
                              <w:divBdr>
                                <w:top w:val="none" w:sz="0" w:space="0" w:color="auto"/>
                                <w:left w:val="none" w:sz="0" w:space="0" w:color="auto"/>
                                <w:bottom w:val="none" w:sz="0" w:space="0" w:color="auto"/>
                                <w:right w:val="none" w:sz="0" w:space="0" w:color="auto"/>
                              </w:divBdr>
                              <w:divsChild>
                                <w:div w:id="2060858571">
                                  <w:marLeft w:val="0"/>
                                  <w:marRight w:val="0"/>
                                  <w:marTop w:val="0"/>
                                  <w:marBottom w:val="0"/>
                                  <w:divBdr>
                                    <w:top w:val="none" w:sz="0" w:space="0" w:color="auto"/>
                                    <w:left w:val="none" w:sz="0" w:space="0" w:color="auto"/>
                                    <w:bottom w:val="none" w:sz="0" w:space="0" w:color="auto"/>
                                    <w:right w:val="none" w:sz="0" w:space="0" w:color="auto"/>
                                  </w:divBdr>
                                  <w:divsChild>
                                    <w:div w:id="167251819">
                                      <w:marLeft w:val="0"/>
                                      <w:marRight w:val="0"/>
                                      <w:marTop w:val="0"/>
                                      <w:marBottom w:val="0"/>
                                      <w:divBdr>
                                        <w:top w:val="none" w:sz="0" w:space="0" w:color="auto"/>
                                        <w:left w:val="none" w:sz="0" w:space="0" w:color="auto"/>
                                        <w:bottom w:val="none" w:sz="0" w:space="0" w:color="auto"/>
                                        <w:right w:val="none" w:sz="0" w:space="0" w:color="auto"/>
                                      </w:divBdr>
                                      <w:divsChild>
                                        <w:div w:id="173874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99098">
                              <w:marLeft w:val="0"/>
                              <w:marRight w:val="0"/>
                              <w:marTop w:val="0"/>
                              <w:marBottom w:val="0"/>
                              <w:divBdr>
                                <w:top w:val="none" w:sz="0" w:space="0" w:color="auto"/>
                                <w:left w:val="none" w:sz="0" w:space="0" w:color="auto"/>
                                <w:bottom w:val="none" w:sz="0" w:space="0" w:color="auto"/>
                                <w:right w:val="none" w:sz="0" w:space="0" w:color="auto"/>
                              </w:divBdr>
                              <w:divsChild>
                                <w:div w:id="252401056">
                                  <w:marLeft w:val="0"/>
                                  <w:marRight w:val="0"/>
                                  <w:marTop w:val="0"/>
                                  <w:marBottom w:val="0"/>
                                  <w:divBdr>
                                    <w:top w:val="none" w:sz="0" w:space="0" w:color="auto"/>
                                    <w:left w:val="none" w:sz="0" w:space="0" w:color="auto"/>
                                    <w:bottom w:val="none" w:sz="0" w:space="0" w:color="auto"/>
                                    <w:right w:val="none" w:sz="0" w:space="0" w:color="auto"/>
                                  </w:divBdr>
                                  <w:divsChild>
                                    <w:div w:id="1551187773">
                                      <w:marLeft w:val="0"/>
                                      <w:marRight w:val="0"/>
                                      <w:marTop w:val="0"/>
                                      <w:marBottom w:val="0"/>
                                      <w:divBdr>
                                        <w:top w:val="none" w:sz="0" w:space="0" w:color="auto"/>
                                        <w:left w:val="none" w:sz="0" w:space="0" w:color="auto"/>
                                        <w:bottom w:val="none" w:sz="0" w:space="0" w:color="auto"/>
                                        <w:right w:val="none" w:sz="0" w:space="0" w:color="auto"/>
                                      </w:divBdr>
                                      <w:divsChild>
                                        <w:div w:id="146342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9897991">
          <w:marLeft w:val="0"/>
          <w:marRight w:val="0"/>
          <w:marTop w:val="0"/>
          <w:marBottom w:val="0"/>
          <w:divBdr>
            <w:top w:val="none" w:sz="0" w:space="0" w:color="auto"/>
            <w:left w:val="none" w:sz="0" w:space="0" w:color="auto"/>
            <w:bottom w:val="none" w:sz="0" w:space="0" w:color="auto"/>
            <w:right w:val="none" w:sz="0" w:space="0" w:color="auto"/>
          </w:divBdr>
          <w:divsChild>
            <w:div w:id="435321841">
              <w:marLeft w:val="0"/>
              <w:marRight w:val="0"/>
              <w:marTop w:val="0"/>
              <w:marBottom w:val="0"/>
              <w:divBdr>
                <w:top w:val="none" w:sz="0" w:space="0" w:color="auto"/>
                <w:left w:val="none" w:sz="0" w:space="0" w:color="auto"/>
                <w:bottom w:val="none" w:sz="0" w:space="0" w:color="auto"/>
                <w:right w:val="none" w:sz="0" w:space="0" w:color="auto"/>
              </w:divBdr>
              <w:divsChild>
                <w:div w:id="1503355598">
                  <w:marLeft w:val="0"/>
                  <w:marRight w:val="0"/>
                  <w:marTop w:val="0"/>
                  <w:marBottom w:val="0"/>
                  <w:divBdr>
                    <w:top w:val="none" w:sz="0" w:space="0" w:color="auto"/>
                    <w:left w:val="none" w:sz="0" w:space="0" w:color="auto"/>
                    <w:bottom w:val="none" w:sz="0" w:space="0" w:color="auto"/>
                    <w:right w:val="none" w:sz="0" w:space="0" w:color="auto"/>
                  </w:divBdr>
                  <w:divsChild>
                    <w:div w:id="795565542">
                      <w:marLeft w:val="0"/>
                      <w:marRight w:val="0"/>
                      <w:marTop w:val="0"/>
                      <w:marBottom w:val="0"/>
                      <w:divBdr>
                        <w:top w:val="none" w:sz="0" w:space="0" w:color="auto"/>
                        <w:left w:val="none" w:sz="0" w:space="0" w:color="auto"/>
                        <w:bottom w:val="none" w:sz="0" w:space="0" w:color="auto"/>
                        <w:right w:val="none" w:sz="0" w:space="0" w:color="auto"/>
                      </w:divBdr>
                      <w:divsChild>
                        <w:div w:id="957444842">
                          <w:marLeft w:val="0"/>
                          <w:marRight w:val="0"/>
                          <w:marTop w:val="0"/>
                          <w:marBottom w:val="0"/>
                          <w:divBdr>
                            <w:top w:val="none" w:sz="0" w:space="0" w:color="auto"/>
                            <w:left w:val="none" w:sz="0" w:space="0" w:color="auto"/>
                            <w:bottom w:val="none" w:sz="0" w:space="0" w:color="auto"/>
                            <w:right w:val="none" w:sz="0" w:space="0" w:color="auto"/>
                          </w:divBdr>
                          <w:divsChild>
                            <w:div w:id="1805805160">
                              <w:marLeft w:val="0"/>
                              <w:marRight w:val="0"/>
                              <w:marTop w:val="0"/>
                              <w:marBottom w:val="0"/>
                              <w:divBdr>
                                <w:top w:val="none" w:sz="0" w:space="0" w:color="auto"/>
                                <w:left w:val="none" w:sz="0" w:space="0" w:color="auto"/>
                                <w:bottom w:val="none" w:sz="0" w:space="0" w:color="auto"/>
                                <w:right w:val="none" w:sz="0" w:space="0" w:color="auto"/>
                              </w:divBdr>
                              <w:divsChild>
                                <w:div w:id="1749617350">
                                  <w:marLeft w:val="0"/>
                                  <w:marRight w:val="0"/>
                                  <w:marTop w:val="0"/>
                                  <w:marBottom w:val="0"/>
                                  <w:divBdr>
                                    <w:top w:val="none" w:sz="0" w:space="0" w:color="auto"/>
                                    <w:left w:val="none" w:sz="0" w:space="0" w:color="auto"/>
                                    <w:bottom w:val="none" w:sz="0" w:space="0" w:color="auto"/>
                                    <w:right w:val="none" w:sz="0" w:space="0" w:color="auto"/>
                                  </w:divBdr>
                                  <w:divsChild>
                                    <w:div w:id="86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0491428">
      <w:bodyDiv w:val="1"/>
      <w:marLeft w:val="0"/>
      <w:marRight w:val="0"/>
      <w:marTop w:val="0"/>
      <w:marBottom w:val="0"/>
      <w:divBdr>
        <w:top w:val="none" w:sz="0" w:space="0" w:color="auto"/>
        <w:left w:val="none" w:sz="0" w:space="0" w:color="auto"/>
        <w:bottom w:val="none" w:sz="0" w:space="0" w:color="auto"/>
        <w:right w:val="none" w:sz="0" w:space="0" w:color="auto"/>
      </w:divBdr>
    </w:div>
    <w:div w:id="793788597">
      <w:bodyDiv w:val="1"/>
      <w:marLeft w:val="0"/>
      <w:marRight w:val="0"/>
      <w:marTop w:val="0"/>
      <w:marBottom w:val="0"/>
      <w:divBdr>
        <w:top w:val="none" w:sz="0" w:space="0" w:color="auto"/>
        <w:left w:val="none" w:sz="0" w:space="0" w:color="auto"/>
        <w:bottom w:val="none" w:sz="0" w:space="0" w:color="auto"/>
        <w:right w:val="none" w:sz="0" w:space="0" w:color="auto"/>
      </w:divBdr>
    </w:div>
    <w:div w:id="803160491">
      <w:bodyDiv w:val="1"/>
      <w:marLeft w:val="0"/>
      <w:marRight w:val="0"/>
      <w:marTop w:val="0"/>
      <w:marBottom w:val="0"/>
      <w:divBdr>
        <w:top w:val="none" w:sz="0" w:space="0" w:color="auto"/>
        <w:left w:val="none" w:sz="0" w:space="0" w:color="auto"/>
        <w:bottom w:val="none" w:sz="0" w:space="0" w:color="auto"/>
        <w:right w:val="none" w:sz="0" w:space="0" w:color="auto"/>
      </w:divBdr>
    </w:div>
    <w:div w:id="808127921">
      <w:bodyDiv w:val="1"/>
      <w:marLeft w:val="0"/>
      <w:marRight w:val="0"/>
      <w:marTop w:val="0"/>
      <w:marBottom w:val="0"/>
      <w:divBdr>
        <w:top w:val="none" w:sz="0" w:space="0" w:color="auto"/>
        <w:left w:val="none" w:sz="0" w:space="0" w:color="auto"/>
        <w:bottom w:val="none" w:sz="0" w:space="0" w:color="auto"/>
        <w:right w:val="none" w:sz="0" w:space="0" w:color="auto"/>
      </w:divBdr>
    </w:div>
    <w:div w:id="808474643">
      <w:bodyDiv w:val="1"/>
      <w:marLeft w:val="0"/>
      <w:marRight w:val="0"/>
      <w:marTop w:val="0"/>
      <w:marBottom w:val="0"/>
      <w:divBdr>
        <w:top w:val="none" w:sz="0" w:space="0" w:color="auto"/>
        <w:left w:val="none" w:sz="0" w:space="0" w:color="auto"/>
        <w:bottom w:val="none" w:sz="0" w:space="0" w:color="auto"/>
        <w:right w:val="none" w:sz="0" w:space="0" w:color="auto"/>
      </w:divBdr>
    </w:div>
    <w:div w:id="825318121">
      <w:bodyDiv w:val="1"/>
      <w:marLeft w:val="0"/>
      <w:marRight w:val="0"/>
      <w:marTop w:val="0"/>
      <w:marBottom w:val="0"/>
      <w:divBdr>
        <w:top w:val="none" w:sz="0" w:space="0" w:color="auto"/>
        <w:left w:val="none" w:sz="0" w:space="0" w:color="auto"/>
        <w:bottom w:val="none" w:sz="0" w:space="0" w:color="auto"/>
        <w:right w:val="none" w:sz="0" w:space="0" w:color="auto"/>
      </w:divBdr>
    </w:div>
    <w:div w:id="841047805">
      <w:bodyDiv w:val="1"/>
      <w:marLeft w:val="0"/>
      <w:marRight w:val="0"/>
      <w:marTop w:val="0"/>
      <w:marBottom w:val="0"/>
      <w:divBdr>
        <w:top w:val="none" w:sz="0" w:space="0" w:color="auto"/>
        <w:left w:val="none" w:sz="0" w:space="0" w:color="auto"/>
        <w:bottom w:val="none" w:sz="0" w:space="0" w:color="auto"/>
        <w:right w:val="none" w:sz="0" w:space="0" w:color="auto"/>
      </w:divBdr>
    </w:div>
    <w:div w:id="851837070">
      <w:bodyDiv w:val="1"/>
      <w:marLeft w:val="0"/>
      <w:marRight w:val="0"/>
      <w:marTop w:val="0"/>
      <w:marBottom w:val="0"/>
      <w:divBdr>
        <w:top w:val="none" w:sz="0" w:space="0" w:color="auto"/>
        <w:left w:val="none" w:sz="0" w:space="0" w:color="auto"/>
        <w:bottom w:val="none" w:sz="0" w:space="0" w:color="auto"/>
        <w:right w:val="none" w:sz="0" w:space="0" w:color="auto"/>
      </w:divBdr>
    </w:div>
    <w:div w:id="852843593">
      <w:bodyDiv w:val="1"/>
      <w:marLeft w:val="0"/>
      <w:marRight w:val="0"/>
      <w:marTop w:val="0"/>
      <w:marBottom w:val="0"/>
      <w:divBdr>
        <w:top w:val="none" w:sz="0" w:space="0" w:color="auto"/>
        <w:left w:val="none" w:sz="0" w:space="0" w:color="auto"/>
        <w:bottom w:val="none" w:sz="0" w:space="0" w:color="auto"/>
        <w:right w:val="none" w:sz="0" w:space="0" w:color="auto"/>
      </w:divBdr>
    </w:div>
    <w:div w:id="880018984">
      <w:bodyDiv w:val="1"/>
      <w:marLeft w:val="0"/>
      <w:marRight w:val="0"/>
      <w:marTop w:val="0"/>
      <w:marBottom w:val="0"/>
      <w:divBdr>
        <w:top w:val="none" w:sz="0" w:space="0" w:color="auto"/>
        <w:left w:val="none" w:sz="0" w:space="0" w:color="auto"/>
        <w:bottom w:val="none" w:sz="0" w:space="0" w:color="auto"/>
        <w:right w:val="none" w:sz="0" w:space="0" w:color="auto"/>
      </w:divBdr>
    </w:div>
    <w:div w:id="896748005">
      <w:bodyDiv w:val="1"/>
      <w:marLeft w:val="0"/>
      <w:marRight w:val="0"/>
      <w:marTop w:val="0"/>
      <w:marBottom w:val="0"/>
      <w:divBdr>
        <w:top w:val="none" w:sz="0" w:space="0" w:color="auto"/>
        <w:left w:val="none" w:sz="0" w:space="0" w:color="auto"/>
        <w:bottom w:val="none" w:sz="0" w:space="0" w:color="auto"/>
        <w:right w:val="none" w:sz="0" w:space="0" w:color="auto"/>
      </w:divBdr>
    </w:div>
    <w:div w:id="904727825">
      <w:bodyDiv w:val="1"/>
      <w:marLeft w:val="0"/>
      <w:marRight w:val="0"/>
      <w:marTop w:val="0"/>
      <w:marBottom w:val="0"/>
      <w:divBdr>
        <w:top w:val="none" w:sz="0" w:space="0" w:color="auto"/>
        <w:left w:val="none" w:sz="0" w:space="0" w:color="auto"/>
        <w:bottom w:val="none" w:sz="0" w:space="0" w:color="auto"/>
        <w:right w:val="none" w:sz="0" w:space="0" w:color="auto"/>
      </w:divBdr>
    </w:div>
    <w:div w:id="927693608">
      <w:bodyDiv w:val="1"/>
      <w:marLeft w:val="0"/>
      <w:marRight w:val="0"/>
      <w:marTop w:val="0"/>
      <w:marBottom w:val="0"/>
      <w:divBdr>
        <w:top w:val="none" w:sz="0" w:space="0" w:color="auto"/>
        <w:left w:val="none" w:sz="0" w:space="0" w:color="auto"/>
        <w:bottom w:val="none" w:sz="0" w:space="0" w:color="auto"/>
        <w:right w:val="none" w:sz="0" w:space="0" w:color="auto"/>
      </w:divBdr>
    </w:div>
    <w:div w:id="928738472">
      <w:bodyDiv w:val="1"/>
      <w:marLeft w:val="0"/>
      <w:marRight w:val="0"/>
      <w:marTop w:val="0"/>
      <w:marBottom w:val="0"/>
      <w:divBdr>
        <w:top w:val="none" w:sz="0" w:space="0" w:color="auto"/>
        <w:left w:val="none" w:sz="0" w:space="0" w:color="auto"/>
        <w:bottom w:val="none" w:sz="0" w:space="0" w:color="auto"/>
        <w:right w:val="none" w:sz="0" w:space="0" w:color="auto"/>
      </w:divBdr>
    </w:div>
    <w:div w:id="948395737">
      <w:bodyDiv w:val="1"/>
      <w:marLeft w:val="0"/>
      <w:marRight w:val="0"/>
      <w:marTop w:val="0"/>
      <w:marBottom w:val="0"/>
      <w:divBdr>
        <w:top w:val="none" w:sz="0" w:space="0" w:color="auto"/>
        <w:left w:val="none" w:sz="0" w:space="0" w:color="auto"/>
        <w:bottom w:val="none" w:sz="0" w:space="0" w:color="auto"/>
        <w:right w:val="none" w:sz="0" w:space="0" w:color="auto"/>
      </w:divBdr>
    </w:div>
    <w:div w:id="952244525">
      <w:bodyDiv w:val="1"/>
      <w:marLeft w:val="0"/>
      <w:marRight w:val="0"/>
      <w:marTop w:val="0"/>
      <w:marBottom w:val="0"/>
      <w:divBdr>
        <w:top w:val="none" w:sz="0" w:space="0" w:color="auto"/>
        <w:left w:val="none" w:sz="0" w:space="0" w:color="auto"/>
        <w:bottom w:val="none" w:sz="0" w:space="0" w:color="auto"/>
        <w:right w:val="none" w:sz="0" w:space="0" w:color="auto"/>
      </w:divBdr>
    </w:div>
    <w:div w:id="966934179">
      <w:bodyDiv w:val="1"/>
      <w:marLeft w:val="0"/>
      <w:marRight w:val="0"/>
      <w:marTop w:val="0"/>
      <w:marBottom w:val="0"/>
      <w:divBdr>
        <w:top w:val="none" w:sz="0" w:space="0" w:color="auto"/>
        <w:left w:val="none" w:sz="0" w:space="0" w:color="auto"/>
        <w:bottom w:val="none" w:sz="0" w:space="0" w:color="auto"/>
        <w:right w:val="none" w:sz="0" w:space="0" w:color="auto"/>
      </w:divBdr>
    </w:div>
    <w:div w:id="976954718">
      <w:bodyDiv w:val="1"/>
      <w:marLeft w:val="0"/>
      <w:marRight w:val="0"/>
      <w:marTop w:val="0"/>
      <w:marBottom w:val="0"/>
      <w:divBdr>
        <w:top w:val="none" w:sz="0" w:space="0" w:color="auto"/>
        <w:left w:val="none" w:sz="0" w:space="0" w:color="auto"/>
        <w:bottom w:val="none" w:sz="0" w:space="0" w:color="auto"/>
        <w:right w:val="none" w:sz="0" w:space="0" w:color="auto"/>
      </w:divBdr>
    </w:div>
    <w:div w:id="1010107778">
      <w:bodyDiv w:val="1"/>
      <w:marLeft w:val="0"/>
      <w:marRight w:val="0"/>
      <w:marTop w:val="0"/>
      <w:marBottom w:val="0"/>
      <w:divBdr>
        <w:top w:val="none" w:sz="0" w:space="0" w:color="auto"/>
        <w:left w:val="none" w:sz="0" w:space="0" w:color="auto"/>
        <w:bottom w:val="none" w:sz="0" w:space="0" w:color="auto"/>
        <w:right w:val="none" w:sz="0" w:space="0" w:color="auto"/>
      </w:divBdr>
    </w:div>
    <w:div w:id="1021512468">
      <w:bodyDiv w:val="1"/>
      <w:marLeft w:val="0"/>
      <w:marRight w:val="0"/>
      <w:marTop w:val="0"/>
      <w:marBottom w:val="0"/>
      <w:divBdr>
        <w:top w:val="none" w:sz="0" w:space="0" w:color="auto"/>
        <w:left w:val="none" w:sz="0" w:space="0" w:color="auto"/>
        <w:bottom w:val="none" w:sz="0" w:space="0" w:color="auto"/>
        <w:right w:val="none" w:sz="0" w:space="0" w:color="auto"/>
      </w:divBdr>
    </w:div>
    <w:div w:id="1028144659">
      <w:bodyDiv w:val="1"/>
      <w:marLeft w:val="0"/>
      <w:marRight w:val="0"/>
      <w:marTop w:val="0"/>
      <w:marBottom w:val="0"/>
      <w:divBdr>
        <w:top w:val="none" w:sz="0" w:space="0" w:color="auto"/>
        <w:left w:val="none" w:sz="0" w:space="0" w:color="auto"/>
        <w:bottom w:val="none" w:sz="0" w:space="0" w:color="auto"/>
        <w:right w:val="none" w:sz="0" w:space="0" w:color="auto"/>
      </w:divBdr>
    </w:div>
    <w:div w:id="1036077849">
      <w:bodyDiv w:val="1"/>
      <w:marLeft w:val="0"/>
      <w:marRight w:val="0"/>
      <w:marTop w:val="0"/>
      <w:marBottom w:val="0"/>
      <w:divBdr>
        <w:top w:val="none" w:sz="0" w:space="0" w:color="auto"/>
        <w:left w:val="none" w:sz="0" w:space="0" w:color="auto"/>
        <w:bottom w:val="none" w:sz="0" w:space="0" w:color="auto"/>
        <w:right w:val="none" w:sz="0" w:space="0" w:color="auto"/>
      </w:divBdr>
    </w:div>
    <w:div w:id="1059136211">
      <w:bodyDiv w:val="1"/>
      <w:marLeft w:val="0"/>
      <w:marRight w:val="0"/>
      <w:marTop w:val="0"/>
      <w:marBottom w:val="0"/>
      <w:divBdr>
        <w:top w:val="none" w:sz="0" w:space="0" w:color="auto"/>
        <w:left w:val="none" w:sz="0" w:space="0" w:color="auto"/>
        <w:bottom w:val="none" w:sz="0" w:space="0" w:color="auto"/>
        <w:right w:val="none" w:sz="0" w:space="0" w:color="auto"/>
      </w:divBdr>
    </w:div>
    <w:div w:id="1062093810">
      <w:bodyDiv w:val="1"/>
      <w:marLeft w:val="0"/>
      <w:marRight w:val="0"/>
      <w:marTop w:val="0"/>
      <w:marBottom w:val="0"/>
      <w:divBdr>
        <w:top w:val="none" w:sz="0" w:space="0" w:color="auto"/>
        <w:left w:val="none" w:sz="0" w:space="0" w:color="auto"/>
        <w:bottom w:val="none" w:sz="0" w:space="0" w:color="auto"/>
        <w:right w:val="none" w:sz="0" w:space="0" w:color="auto"/>
      </w:divBdr>
    </w:div>
    <w:div w:id="1081026489">
      <w:bodyDiv w:val="1"/>
      <w:marLeft w:val="0"/>
      <w:marRight w:val="0"/>
      <w:marTop w:val="0"/>
      <w:marBottom w:val="0"/>
      <w:divBdr>
        <w:top w:val="none" w:sz="0" w:space="0" w:color="auto"/>
        <w:left w:val="none" w:sz="0" w:space="0" w:color="auto"/>
        <w:bottom w:val="none" w:sz="0" w:space="0" w:color="auto"/>
        <w:right w:val="none" w:sz="0" w:space="0" w:color="auto"/>
      </w:divBdr>
    </w:div>
    <w:div w:id="1085223353">
      <w:bodyDiv w:val="1"/>
      <w:marLeft w:val="0"/>
      <w:marRight w:val="0"/>
      <w:marTop w:val="0"/>
      <w:marBottom w:val="0"/>
      <w:divBdr>
        <w:top w:val="none" w:sz="0" w:space="0" w:color="auto"/>
        <w:left w:val="none" w:sz="0" w:space="0" w:color="auto"/>
        <w:bottom w:val="none" w:sz="0" w:space="0" w:color="auto"/>
        <w:right w:val="none" w:sz="0" w:space="0" w:color="auto"/>
      </w:divBdr>
    </w:div>
    <w:div w:id="1097554081">
      <w:bodyDiv w:val="1"/>
      <w:marLeft w:val="0"/>
      <w:marRight w:val="0"/>
      <w:marTop w:val="0"/>
      <w:marBottom w:val="0"/>
      <w:divBdr>
        <w:top w:val="none" w:sz="0" w:space="0" w:color="auto"/>
        <w:left w:val="none" w:sz="0" w:space="0" w:color="auto"/>
        <w:bottom w:val="none" w:sz="0" w:space="0" w:color="auto"/>
        <w:right w:val="none" w:sz="0" w:space="0" w:color="auto"/>
      </w:divBdr>
    </w:div>
    <w:div w:id="1125540634">
      <w:bodyDiv w:val="1"/>
      <w:marLeft w:val="0"/>
      <w:marRight w:val="0"/>
      <w:marTop w:val="0"/>
      <w:marBottom w:val="0"/>
      <w:divBdr>
        <w:top w:val="none" w:sz="0" w:space="0" w:color="auto"/>
        <w:left w:val="none" w:sz="0" w:space="0" w:color="auto"/>
        <w:bottom w:val="none" w:sz="0" w:space="0" w:color="auto"/>
        <w:right w:val="none" w:sz="0" w:space="0" w:color="auto"/>
      </w:divBdr>
    </w:div>
    <w:div w:id="1142045740">
      <w:bodyDiv w:val="1"/>
      <w:marLeft w:val="0"/>
      <w:marRight w:val="0"/>
      <w:marTop w:val="0"/>
      <w:marBottom w:val="0"/>
      <w:divBdr>
        <w:top w:val="none" w:sz="0" w:space="0" w:color="auto"/>
        <w:left w:val="none" w:sz="0" w:space="0" w:color="auto"/>
        <w:bottom w:val="none" w:sz="0" w:space="0" w:color="auto"/>
        <w:right w:val="none" w:sz="0" w:space="0" w:color="auto"/>
      </w:divBdr>
    </w:div>
    <w:div w:id="1158033664">
      <w:bodyDiv w:val="1"/>
      <w:marLeft w:val="0"/>
      <w:marRight w:val="0"/>
      <w:marTop w:val="0"/>
      <w:marBottom w:val="0"/>
      <w:divBdr>
        <w:top w:val="none" w:sz="0" w:space="0" w:color="auto"/>
        <w:left w:val="none" w:sz="0" w:space="0" w:color="auto"/>
        <w:bottom w:val="none" w:sz="0" w:space="0" w:color="auto"/>
        <w:right w:val="none" w:sz="0" w:space="0" w:color="auto"/>
      </w:divBdr>
    </w:div>
    <w:div w:id="1206715971">
      <w:bodyDiv w:val="1"/>
      <w:marLeft w:val="0"/>
      <w:marRight w:val="0"/>
      <w:marTop w:val="0"/>
      <w:marBottom w:val="0"/>
      <w:divBdr>
        <w:top w:val="none" w:sz="0" w:space="0" w:color="auto"/>
        <w:left w:val="none" w:sz="0" w:space="0" w:color="auto"/>
        <w:bottom w:val="none" w:sz="0" w:space="0" w:color="auto"/>
        <w:right w:val="none" w:sz="0" w:space="0" w:color="auto"/>
      </w:divBdr>
    </w:div>
    <w:div w:id="1223521883">
      <w:bodyDiv w:val="1"/>
      <w:marLeft w:val="0"/>
      <w:marRight w:val="0"/>
      <w:marTop w:val="0"/>
      <w:marBottom w:val="0"/>
      <w:divBdr>
        <w:top w:val="none" w:sz="0" w:space="0" w:color="auto"/>
        <w:left w:val="none" w:sz="0" w:space="0" w:color="auto"/>
        <w:bottom w:val="none" w:sz="0" w:space="0" w:color="auto"/>
        <w:right w:val="none" w:sz="0" w:space="0" w:color="auto"/>
      </w:divBdr>
    </w:div>
    <w:div w:id="1256940229">
      <w:bodyDiv w:val="1"/>
      <w:marLeft w:val="0"/>
      <w:marRight w:val="0"/>
      <w:marTop w:val="0"/>
      <w:marBottom w:val="0"/>
      <w:divBdr>
        <w:top w:val="none" w:sz="0" w:space="0" w:color="auto"/>
        <w:left w:val="none" w:sz="0" w:space="0" w:color="auto"/>
        <w:bottom w:val="none" w:sz="0" w:space="0" w:color="auto"/>
        <w:right w:val="none" w:sz="0" w:space="0" w:color="auto"/>
      </w:divBdr>
    </w:div>
    <w:div w:id="1268347479">
      <w:bodyDiv w:val="1"/>
      <w:marLeft w:val="0"/>
      <w:marRight w:val="0"/>
      <w:marTop w:val="0"/>
      <w:marBottom w:val="0"/>
      <w:divBdr>
        <w:top w:val="none" w:sz="0" w:space="0" w:color="auto"/>
        <w:left w:val="none" w:sz="0" w:space="0" w:color="auto"/>
        <w:bottom w:val="none" w:sz="0" w:space="0" w:color="auto"/>
        <w:right w:val="none" w:sz="0" w:space="0" w:color="auto"/>
      </w:divBdr>
    </w:div>
    <w:div w:id="1276794038">
      <w:bodyDiv w:val="1"/>
      <w:marLeft w:val="0"/>
      <w:marRight w:val="0"/>
      <w:marTop w:val="0"/>
      <w:marBottom w:val="0"/>
      <w:divBdr>
        <w:top w:val="none" w:sz="0" w:space="0" w:color="auto"/>
        <w:left w:val="none" w:sz="0" w:space="0" w:color="auto"/>
        <w:bottom w:val="none" w:sz="0" w:space="0" w:color="auto"/>
        <w:right w:val="none" w:sz="0" w:space="0" w:color="auto"/>
      </w:divBdr>
    </w:div>
    <w:div w:id="1317104793">
      <w:bodyDiv w:val="1"/>
      <w:marLeft w:val="0"/>
      <w:marRight w:val="0"/>
      <w:marTop w:val="0"/>
      <w:marBottom w:val="0"/>
      <w:divBdr>
        <w:top w:val="none" w:sz="0" w:space="0" w:color="auto"/>
        <w:left w:val="none" w:sz="0" w:space="0" w:color="auto"/>
        <w:bottom w:val="none" w:sz="0" w:space="0" w:color="auto"/>
        <w:right w:val="none" w:sz="0" w:space="0" w:color="auto"/>
      </w:divBdr>
    </w:div>
    <w:div w:id="1322395184">
      <w:bodyDiv w:val="1"/>
      <w:marLeft w:val="0"/>
      <w:marRight w:val="0"/>
      <w:marTop w:val="0"/>
      <w:marBottom w:val="0"/>
      <w:divBdr>
        <w:top w:val="none" w:sz="0" w:space="0" w:color="auto"/>
        <w:left w:val="none" w:sz="0" w:space="0" w:color="auto"/>
        <w:bottom w:val="none" w:sz="0" w:space="0" w:color="auto"/>
        <w:right w:val="none" w:sz="0" w:space="0" w:color="auto"/>
      </w:divBdr>
    </w:div>
    <w:div w:id="1329090735">
      <w:bodyDiv w:val="1"/>
      <w:marLeft w:val="0"/>
      <w:marRight w:val="0"/>
      <w:marTop w:val="0"/>
      <w:marBottom w:val="0"/>
      <w:divBdr>
        <w:top w:val="none" w:sz="0" w:space="0" w:color="auto"/>
        <w:left w:val="none" w:sz="0" w:space="0" w:color="auto"/>
        <w:bottom w:val="none" w:sz="0" w:space="0" w:color="auto"/>
        <w:right w:val="none" w:sz="0" w:space="0" w:color="auto"/>
      </w:divBdr>
    </w:div>
    <w:div w:id="1348755848">
      <w:bodyDiv w:val="1"/>
      <w:marLeft w:val="0"/>
      <w:marRight w:val="0"/>
      <w:marTop w:val="0"/>
      <w:marBottom w:val="0"/>
      <w:divBdr>
        <w:top w:val="none" w:sz="0" w:space="0" w:color="auto"/>
        <w:left w:val="none" w:sz="0" w:space="0" w:color="auto"/>
        <w:bottom w:val="none" w:sz="0" w:space="0" w:color="auto"/>
        <w:right w:val="none" w:sz="0" w:space="0" w:color="auto"/>
      </w:divBdr>
    </w:div>
    <w:div w:id="1361473794">
      <w:bodyDiv w:val="1"/>
      <w:marLeft w:val="0"/>
      <w:marRight w:val="0"/>
      <w:marTop w:val="0"/>
      <w:marBottom w:val="0"/>
      <w:divBdr>
        <w:top w:val="none" w:sz="0" w:space="0" w:color="auto"/>
        <w:left w:val="none" w:sz="0" w:space="0" w:color="auto"/>
        <w:bottom w:val="none" w:sz="0" w:space="0" w:color="auto"/>
        <w:right w:val="none" w:sz="0" w:space="0" w:color="auto"/>
      </w:divBdr>
    </w:div>
    <w:div w:id="1375350076">
      <w:bodyDiv w:val="1"/>
      <w:marLeft w:val="0"/>
      <w:marRight w:val="0"/>
      <w:marTop w:val="0"/>
      <w:marBottom w:val="0"/>
      <w:divBdr>
        <w:top w:val="none" w:sz="0" w:space="0" w:color="auto"/>
        <w:left w:val="none" w:sz="0" w:space="0" w:color="auto"/>
        <w:bottom w:val="none" w:sz="0" w:space="0" w:color="auto"/>
        <w:right w:val="none" w:sz="0" w:space="0" w:color="auto"/>
      </w:divBdr>
    </w:div>
    <w:div w:id="1377043390">
      <w:bodyDiv w:val="1"/>
      <w:marLeft w:val="0"/>
      <w:marRight w:val="0"/>
      <w:marTop w:val="0"/>
      <w:marBottom w:val="0"/>
      <w:divBdr>
        <w:top w:val="none" w:sz="0" w:space="0" w:color="auto"/>
        <w:left w:val="none" w:sz="0" w:space="0" w:color="auto"/>
        <w:bottom w:val="none" w:sz="0" w:space="0" w:color="auto"/>
        <w:right w:val="none" w:sz="0" w:space="0" w:color="auto"/>
      </w:divBdr>
    </w:div>
    <w:div w:id="1405105825">
      <w:bodyDiv w:val="1"/>
      <w:marLeft w:val="0"/>
      <w:marRight w:val="0"/>
      <w:marTop w:val="0"/>
      <w:marBottom w:val="0"/>
      <w:divBdr>
        <w:top w:val="none" w:sz="0" w:space="0" w:color="auto"/>
        <w:left w:val="none" w:sz="0" w:space="0" w:color="auto"/>
        <w:bottom w:val="none" w:sz="0" w:space="0" w:color="auto"/>
        <w:right w:val="none" w:sz="0" w:space="0" w:color="auto"/>
      </w:divBdr>
    </w:div>
    <w:div w:id="1450467146">
      <w:bodyDiv w:val="1"/>
      <w:marLeft w:val="0"/>
      <w:marRight w:val="0"/>
      <w:marTop w:val="0"/>
      <w:marBottom w:val="0"/>
      <w:divBdr>
        <w:top w:val="none" w:sz="0" w:space="0" w:color="auto"/>
        <w:left w:val="none" w:sz="0" w:space="0" w:color="auto"/>
        <w:bottom w:val="none" w:sz="0" w:space="0" w:color="auto"/>
        <w:right w:val="none" w:sz="0" w:space="0" w:color="auto"/>
      </w:divBdr>
    </w:div>
    <w:div w:id="1483278617">
      <w:bodyDiv w:val="1"/>
      <w:marLeft w:val="0"/>
      <w:marRight w:val="0"/>
      <w:marTop w:val="0"/>
      <w:marBottom w:val="0"/>
      <w:divBdr>
        <w:top w:val="none" w:sz="0" w:space="0" w:color="auto"/>
        <w:left w:val="none" w:sz="0" w:space="0" w:color="auto"/>
        <w:bottom w:val="none" w:sz="0" w:space="0" w:color="auto"/>
        <w:right w:val="none" w:sz="0" w:space="0" w:color="auto"/>
      </w:divBdr>
    </w:div>
    <w:div w:id="1512328793">
      <w:bodyDiv w:val="1"/>
      <w:marLeft w:val="0"/>
      <w:marRight w:val="0"/>
      <w:marTop w:val="0"/>
      <w:marBottom w:val="0"/>
      <w:divBdr>
        <w:top w:val="none" w:sz="0" w:space="0" w:color="auto"/>
        <w:left w:val="none" w:sz="0" w:space="0" w:color="auto"/>
        <w:bottom w:val="none" w:sz="0" w:space="0" w:color="auto"/>
        <w:right w:val="none" w:sz="0" w:space="0" w:color="auto"/>
      </w:divBdr>
    </w:div>
    <w:div w:id="1520242804">
      <w:bodyDiv w:val="1"/>
      <w:marLeft w:val="0"/>
      <w:marRight w:val="0"/>
      <w:marTop w:val="0"/>
      <w:marBottom w:val="0"/>
      <w:divBdr>
        <w:top w:val="none" w:sz="0" w:space="0" w:color="auto"/>
        <w:left w:val="none" w:sz="0" w:space="0" w:color="auto"/>
        <w:bottom w:val="none" w:sz="0" w:space="0" w:color="auto"/>
        <w:right w:val="none" w:sz="0" w:space="0" w:color="auto"/>
      </w:divBdr>
    </w:div>
    <w:div w:id="1520851070">
      <w:bodyDiv w:val="1"/>
      <w:marLeft w:val="0"/>
      <w:marRight w:val="0"/>
      <w:marTop w:val="0"/>
      <w:marBottom w:val="0"/>
      <w:divBdr>
        <w:top w:val="none" w:sz="0" w:space="0" w:color="auto"/>
        <w:left w:val="none" w:sz="0" w:space="0" w:color="auto"/>
        <w:bottom w:val="none" w:sz="0" w:space="0" w:color="auto"/>
        <w:right w:val="none" w:sz="0" w:space="0" w:color="auto"/>
      </w:divBdr>
    </w:div>
    <w:div w:id="1525898199">
      <w:bodyDiv w:val="1"/>
      <w:marLeft w:val="0"/>
      <w:marRight w:val="0"/>
      <w:marTop w:val="0"/>
      <w:marBottom w:val="0"/>
      <w:divBdr>
        <w:top w:val="none" w:sz="0" w:space="0" w:color="auto"/>
        <w:left w:val="none" w:sz="0" w:space="0" w:color="auto"/>
        <w:bottom w:val="none" w:sz="0" w:space="0" w:color="auto"/>
        <w:right w:val="none" w:sz="0" w:space="0" w:color="auto"/>
      </w:divBdr>
    </w:div>
    <w:div w:id="1536115839">
      <w:bodyDiv w:val="1"/>
      <w:marLeft w:val="0"/>
      <w:marRight w:val="0"/>
      <w:marTop w:val="0"/>
      <w:marBottom w:val="0"/>
      <w:divBdr>
        <w:top w:val="none" w:sz="0" w:space="0" w:color="auto"/>
        <w:left w:val="none" w:sz="0" w:space="0" w:color="auto"/>
        <w:bottom w:val="none" w:sz="0" w:space="0" w:color="auto"/>
        <w:right w:val="none" w:sz="0" w:space="0" w:color="auto"/>
      </w:divBdr>
    </w:div>
    <w:div w:id="1541895156">
      <w:bodyDiv w:val="1"/>
      <w:marLeft w:val="0"/>
      <w:marRight w:val="0"/>
      <w:marTop w:val="0"/>
      <w:marBottom w:val="0"/>
      <w:divBdr>
        <w:top w:val="none" w:sz="0" w:space="0" w:color="auto"/>
        <w:left w:val="none" w:sz="0" w:space="0" w:color="auto"/>
        <w:bottom w:val="none" w:sz="0" w:space="0" w:color="auto"/>
        <w:right w:val="none" w:sz="0" w:space="0" w:color="auto"/>
      </w:divBdr>
    </w:div>
    <w:div w:id="1579485119">
      <w:bodyDiv w:val="1"/>
      <w:marLeft w:val="0"/>
      <w:marRight w:val="0"/>
      <w:marTop w:val="0"/>
      <w:marBottom w:val="0"/>
      <w:divBdr>
        <w:top w:val="none" w:sz="0" w:space="0" w:color="auto"/>
        <w:left w:val="none" w:sz="0" w:space="0" w:color="auto"/>
        <w:bottom w:val="none" w:sz="0" w:space="0" w:color="auto"/>
        <w:right w:val="none" w:sz="0" w:space="0" w:color="auto"/>
      </w:divBdr>
    </w:div>
    <w:div w:id="1584677897">
      <w:bodyDiv w:val="1"/>
      <w:marLeft w:val="0"/>
      <w:marRight w:val="0"/>
      <w:marTop w:val="0"/>
      <w:marBottom w:val="0"/>
      <w:divBdr>
        <w:top w:val="none" w:sz="0" w:space="0" w:color="auto"/>
        <w:left w:val="none" w:sz="0" w:space="0" w:color="auto"/>
        <w:bottom w:val="none" w:sz="0" w:space="0" w:color="auto"/>
        <w:right w:val="none" w:sz="0" w:space="0" w:color="auto"/>
      </w:divBdr>
    </w:div>
    <w:div w:id="1590503540">
      <w:bodyDiv w:val="1"/>
      <w:marLeft w:val="0"/>
      <w:marRight w:val="0"/>
      <w:marTop w:val="0"/>
      <w:marBottom w:val="0"/>
      <w:divBdr>
        <w:top w:val="none" w:sz="0" w:space="0" w:color="auto"/>
        <w:left w:val="none" w:sz="0" w:space="0" w:color="auto"/>
        <w:bottom w:val="none" w:sz="0" w:space="0" w:color="auto"/>
        <w:right w:val="none" w:sz="0" w:space="0" w:color="auto"/>
      </w:divBdr>
    </w:div>
    <w:div w:id="1602493866">
      <w:bodyDiv w:val="1"/>
      <w:marLeft w:val="0"/>
      <w:marRight w:val="0"/>
      <w:marTop w:val="0"/>
      <w:marBottom w:val="0"/>
      <w:divBdr>
        <w:top w:val="none" w:sz="0" w:space="0" w:color="auto"/>
        <w:left w:val="none" w:sz="0" w:space="0" w:color="auto"/>
        <w:bottom w:val="none" w:sz="0" w:space="0" w:color="auto"/>
        <w:right w:val="none" w:sz="0" w:space="0" w:color="auto"/>
      </w:divBdr>
    </w:div>
    <w:div w:id="1634363031">
      <w:bodyDiv w:val="1"/>
      <w:marLeft w:val="0"/>
      <w:marRight w:val="0"/>
      <w:marTop w:val="0"/>
      <w:marBottom w:val="0"/>
      <w:divBdr>
        <w:top w:val="none" w:sz="0" w:space="0" w:color="auto"/>
        <w:left w:val="none" w:sz="0" w:space="0" w:color="auto"/>
        <w:bottom w:val="none" w:sz="0" w:space="0" w:color="auto"/>
        <w:right w:val="none" w:sz="0" w:space="0" w:color="auto"/>
      </w:divBdr>
    </w:div>
    <w:div w:id="1658075056">
      <w:bodyDiv w:val="1"/>
      <w:marLeft w:val="0"/>
      <w:marRight w:val="0"/>
      <w:marTop w:val="0"/>
      <w:marBottom w:val="0"/>
      <w:divBdr>
        <w:top w:val="none" w:sz="0" w:space="0" w:color="auto"/>
        <w:left w:val="none" w:sz="0" w:space="0" w:color="auto"/>
        <w:bottom w:val="none" w:sz="0" w:space="0" w:color="auto"/>
        <w:right w:val="none" w:sz="0" w:space="0" w:color="auto"/>
      </w:divBdr>
    </w:div>
    <w:div w:id="1678800894">
      <w:bodyDiv w:val="1"/>
      <w:marLeft w:val="0"/>
      <w:marRight w:val="0"/>
      <w:marTop w:val="0"/>
      <w:marBottom w:val="0"/>
      <w:divBdr>
        <w:top w:val="none" w:sz="0" w:space="0" w:color="auto"/>
        <w:left w:val="none" w:sz="0" w:space="0" w:color="auto"/>
        <w:bottom w:val="none" w:sz="0" w:space="0" w:color="auto"/>
        <w:right w:val="none" w:sz="0" w:space="0" w:color="auto"/>
      </w:divBdr>
    </w:div>
    <w:div w:id="1696275258">
      <w:bodyDiv w:val="1"/>
      <w:marLeft w:val="0"/>
      <w:marRight w:val="0"/>
      <w:marTop w:val="0"/>
      <w:marBottom w:val="0"/>
      <w:divBdr>
        <w:top w:val="none" w:sz="0" w:space="0" w:color="auto"/>
        <w:left w:val="none" w:sz="0" w:space="0" w:color="auto"/>
        <w:bottom w:val="none" w:sz="0" w:space="0" w:color="auto"/>
        <w:right w:val="none" w:sz="0" w:space="0" w:color="auto"/>
      </w:divBdr>
    </w:div>
    <w:div w:id="1717854725">
      <w:bodyDiv w:val="1"/>
      <w:marLeft w:val="0"/>
      <w:marRight w:val="0"/>
      <w:marTop w:val="0"/>
      <w:marBottom w:val="0"/>
      <w:divBdr>
        <w:top w:val="none" w:sz="0" w:space="0" w:color="auto"/>
        <w:left w:val="none" w:sz="0" w:space="0" w:color="auto"/>
        <w:bottom w:val="none" w:sz="0" w:space="0" w:color="auto"/>
        <w:right w:val="none" w:sz="0" w:space="0" w:color="auto"/>
      </w:divBdr>
    </w:div>
    <w:div w:id="1785996406">
      <w:bodyDiv w:val="1"/>
      <w:marLeft w:val="0"/>
      <w:marRight w:val="0"/>
      <w:marTop w:val="0"/>
      <w:marBottom w:val="0"/>
      <w:divBdr>
        <w:top w:val="none" w:sz="0" w:space="0" w:color="auto"/>
        <w:left w:val="none" w:sz="0" w:space="0" w:color="auto"/>
        <w:bottom w:val="none" w:sz="0" w:space="0" w:color="auto"/>
        <w:right w:val="none" w:sz="0" w:space="0" w:color="auto"/>
      </w:divBdr>
    </w:div>
    <w:div w:id="1789618878">
      <w:bodyDiv w:val="1"/>
      <w:marLeft w:val="0"/>
      <w:marRight w:val="0"/>
      <w:marTop w:val="0"/>
      <w:marBottom w:val="0"/>
      <w:divBdr>
        <w:top w:val="none" w:sz="0" w:space="0" w:color="auto"/>
        <w:left w:val="none" w:sz="0" w:space="0" w:color="auto"/>
        <w:bottom w:val="none" w:sz="0" w:space="0" w:color="auto"/>
        <w:right w:val="none" w:sz="0" w:space="0" w:color="auto"/>
      </w:divBdr>
    </w:div>
    <w:div w:id="1805613336">
      <w:bodyDiv w:val="1"/>
      <w:marLeft w:val="0"/>
      <w:marRight w:val="0"/>
      <w:marTop w:val="0"/>
      <w:marBottom w:val="0"/>
      <w:divBdr>
        <w:top w:val="none" w:sz="0" w:space="0" w:color="auto"/>
        <w:left w:val="none" w:sz="0" w:space="0" w:color="auto"/>
        <w:bottom w:val="none" w:sz="0" w:space="0" w:color="auto"/>
        <w:right w:val="none" w:sz="0" w:space="0" w:color="auto"/>
      </w:divBdr>
    </w:div>
    <w:div w:id="1807623535">
      <w:bodyDiv w:val="1"/>
      <w:marLeft w:val="0"/>
      <w:marRight w:val="0"/>
      <w:marTop w:val="0"/>
      <w:marBottom w:val="0"/>
      <w:divBdr>
        <w:top w:val="none" w:sz="0" w:space="0" w:color="auto"/>
        <w:left w:val="none" w:sz="0" w:space="0" w:color="auto"/>
        <w:bottom w:val="none" w:sz="0" w:space="0" w:color="auto"/>
        <w:right w:val="none" w:sz="0" w:space="0" w:color="auto"/>
      </w:divBdr>
    </w:div>
    <w:div w:id="1890876355">
      <w:bodyDiv w:val="1"/>
      <w:marLeft w:val="0"/>
      <w:marRight w:val="0"/>
      <w:marTop w:val="0"/>
      <w:marBottom w:val="0"/>
      <w:divBdr>
        <w:top w:val="none" w:sz="0" w:space="0" w:color="auto"/>
        <w:left w:val="none" w:sz="0" w:space="0" w:color="auto"/>
        <w:bottom w:val="none" w:sz="0" w:space="0" w:color="auto"/>
        <w:right w:val="none" w:sz="0" w:space="0" w:color="auto"/>
      </w:divBdr>
    </w:div>
    <w:div w:id="1920211315">
      <w:bodyDiv w:val="1"/>
      <w:marLeft w:val="0"/>
      <w:marRight w:val="0"/>
      <w:marTop w:val="0"/>
      <w:marBottom w:val="0"/>
      <w:divBdr>
        <w:top w:val="none" w:sz="0" w:space="0" w:color="auto"/>
        <w:left w:val="none" w:sz="0" w:space="0" w:color="auto"/>
        <w:bottom w:val="none" w:sz="0" w:space="0" w:color="auto"/>
        <w:right w:val="none" w:sz="0" w:space="0" w:color="auto"/>
      </w:divBdr>
    </w:div>
    <w:div w:id="1994018981">
      <w:bodyDiv w:val="1"/>
      <w:marLeft w:val="0"/>
      <w:marRight w:val="0"/>
      <w:marTop w:val="0"/>
      <w:marBottom w:val="0"/>
      <w:divBdr>
        <w:top w:val="none" w:sz="0" w:space="0" w:color="auto"/>
        <w:left w:val="none" w:sz="0" w:space="0" w:color="auto"/>
        <w:bottom w:val="none" w:sz="0" w:space="0" w:color="auto"/>
        <w:right w:val="none" w:sz="0" w:space="0" w:color="auto"/>
      </w:divBdr>
    </w:div>
    <w:div w:id="2029213979">
      <w:bodyDiv w:val="1"/>
      <w:marLeft w:val="0"/>
      <w:marRight w:val="0"/>
      <w:marTop w:val="0"/>
      <w:marBottom w:val="0"/>
      <w:divBdr>
        <w:top w:val="none" w:sz="0" w:space="0" w:color="auto"/>
        <w:left w:val="none" w:sz="0" w:space="0" w:color="auto"/>
        <w:bottom w:val="none" w:sz="0" w:space="0" w:color="auto"/>
        <w:right w:val="none" w:sz="0" w:space="0" w:color="auto"/>
      </w:divBdr>
    </w:div>
    <w:div w:id="2039357283">
      <w:bodyDiv w:val="1"/>
      <w:marLeft w:val="0"/>
      <w:marRight w:val="0"/>
      <w:marTop w:val="0"/>
      <w:marBottom w:val="0"/>
      <w:divBdr>
        <w:top w:val="none" w:sz="0" w:space="0" w:color="auto"/>
        <w:left w:val="none" w:sz="0" w:space="0" w:color="auto"/>
        <w:bottom w:val="none" w:sz="0" w:space="0" w:color="auto"/>
        <w:right w:val="none" w:sz="0" w:space="0" w:color="auto"/>
      </w:divBdr>
    </w:div>
    <w:div w:id="2063556633">
      <w:bodyDiv w:val="1"/>
      <w:marLeft w:val="0"/>
      <w:marRight w:val="0"/>
      <w:marTop w:val="0"/>
      <w:marBottom w:val="0"/>
      <w:divBdr>
        <w:top w:val="none" w:sz="0" w:space="0" w:color="auto"/>
        <w:left w:val="none" w:sz="0" w:space="0" w:color="auto"/>
        <w:bottom w:val="none" w:sz="0" w:space="0" w:color="auto"/>
        <w:right w:val="none" w:sz="0" w:space="0" w:color="auto"/>
      </w:divBdr>
    </w:div>
    <w:div w:id="2079742937">
      <w:bodyDiv w:val="1"/>
      <w:marLeft w:val="0"/>
      <w:marRight w:val="0"/>
      <w:marTop w:val="0"/>
      <w:marBottom w:val="0"/>
      <w:divBdr>
        <w:top w:val="none" w:sz="0" w:space="0" w:color="auto"/>
        <w:left w:val="none" w:sz="0" w:space="0" w:color="auto"/>
        <w:bottom w:val="none" w:sz="0" w:space="0" w:color="auto"/>
        <w:right w:val="none" w:sz="0" w:space="0" w:color="auto"/>
      </w:divBdr>
    </w:div>
    <w:div w:id="2108915207">
      <w:bodyDiv w:val="1"/>
      <w:marLeft w:val="0"/>
      <w:marRight w:val="0"/>
      <w:marTop w:val="0"/>
      <w:marBottom w:val="0"/>
      <w:divBdr>
        <w:top w:val="none" w:sz="0" w:space="0" w:color="auto"/>
        <w:left w:val="none" w:sz="0" w:space="0" w:color="auto"/>
        <w:bottom w:val="none" w:sz="0" w:space="0" w:color="auto"/>
        <w:right w:val="none" w:sz="0" w:space="0" w:color="auto"/>
      </w:divBdr>
    </w:div>
    <w:div w:id="2109494874">
      <w:bodyDiv w:val="1"/>
      <w:marLeft w:val="0"/>
      <w:marRight w:val="0"/>
      <w:marTop w:val="0"/>
      <w:marBottom w:val="0"/>
      <w:divBdr>
        <w:top w:val="none" w:sz="0" w:space="0" w:color="auto"/>
        <w:left w:val="none" w:sz="0" w:space="0" w:color="auto"/>
        <w:bottom w:val="none" w:sz="0" w:space="0" w:color="auto"/>
        <w:right w:val="none" w:sz="0" w:space="0" w:color="auto"/>
      </w:divBdr>
    </w:div>
    <w:div w:id="2117745784">
      <w:bodyDiv w:val="1"/>
      <w:marLeft w:val="0"/>
      <w:marRight w:val="0"/>
      <w:marTop w:val="0"/>
      <w:marBottom w:val="0"/>
      <w:divBdr>
        <w:top w:val="none" w:sz="0" w:space="0" w:color="auto"/>
        <w:left w:val="none" w:sz="0" w:space="0" w:color="auto"/>
        <w:bottom w:val="none" w:sz="0" w:space="0" w:color="auto"/>
        <w:right w:val="none" w:sz="0" w:space="0" w:color="auto"/>
      </w:divBdr>
    </w:div>
    <w:div w:id="21337467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1391</TotalTime>
  <Pages>30</Pages>
  <Words>7150</Words>
  <Characters>40757</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dc:description>generated by python-docx</dc:description>
  <cp:lastModifiedBy>Huỳnh Cường</cp:lastModifiedBy>
  <cp:revision>343</cp:revision>
  <dcterms:created xsi:type="dcterms:W3CDTF">2026-06-01T07:07:00Z</dcterms:created>
  <dcterms:modified xsi:type="dcterms:W3CDTF">2026-06-07T01:35:00Z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eyJoZGlkIjoiMmI4OTk2OTFlMmI0NjU1NmNiZTU4ZWUyYzljNzgxNDEiLCJ1c2VySWQiOiIxMzkyMTU3MTQ4OTc0In0=</vt:lpwstr>
  </property>
  <property fmtid="{D5CDD505-2E9C-101B-9397-08002B2CF9AE}" pid="3" name="KSOProductBuildVer">
    <vt:lpwstr>1033-12.1.0.26880</vt:lpwstr>
  </property>
  <property fmtid="{D5CDD505-2E9C-101B-9397-08002B2CF9AE}" pid="4" name="ICV">
    <vt:lpwstr>E0F45CA4C94C4522B10CB92D99C6AC29_12</vt:lpwstr>
  </property>
</Properties>
</file>